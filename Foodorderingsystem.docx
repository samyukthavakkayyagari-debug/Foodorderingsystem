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EA7D8">
      <w:pPr>
        <w:jc w:val="center"/>
      </w:pPr>
      <w:r>
        <w:rPr>
          <w:b/>
          <w:sz w:val="50"/>
        </w:rPr>
        <w:t>FOOD ORDERING SYSTEM</w:t>
      </w:r>
      <w:r>
        <w:rPr>
          <w:b/>
          <w:sz w:val="50"/>
        </w:rPr>
        <w:br w:type="textWrapping"/>
      </w:r>
      <w:r>
        <w:rPr>
          <w:b/>
          <w:sz w:val="32"/>
        </w:rPr>
        <w:t>USING JAVA WITH DATA STRUCTURES AND ALGORITHMS (DSA)</w:t>
      </w:r>
    </w:p>
    <w:p w14:paraId="4EC9F0DF">
      <w:pPr>
        <w:spacing w:after="120" w:line="259" w:lineRule="auto"/>
      </w:pPr>
      <w:r>
        <w:br w:type="textWrapping"/>
      </w:r>
    </w:p>
    <w:p w14:paraId="342A67F7">
      <w:pPr>
        <w:jc w:val="center"/>
      </w:pPr>
      <w:r>
        <w:rPr>
          <w:b/>
          <w:sz w:val="36"/>
        </w:rPr>
        <w:t>DETAILED PROJECT DOCUMENTATION</w:t>
      </w:r>
    </w:p>
    <w:p w14:paraId="59E3371C">
      <w:pPr>
        <w:spacing w:after="120" w:line="259" w:lineRule="auto"/>
      </w:pPr>
      <w:r>
        <w:br w:type="textWrapping"/>
      </w:r>
      <w:r>
        <w:br w:type="textWrapping"/>
      </w:r>
      <w:r>
        <w:t>A complete academic project report covering analysis, design, Java implementation, Data Structures and Algorithms, testing, database design, results and future enhancements.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030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CC618D7">
            <w:pPr>
              <w:spacing w:after="0" w:line="240" w:lineRule="auto"/>
            </w:pPr>
            <w:r>
              <w:rPr>
                <w:b/>
              </w:rPr>
              <w:t>Project Information</w:t>
            </w:r>
          </w:p>
        </w:tc>
        <w:tc>
          <w:tcPr>
            <w:tcW w:w="4968" w:type="dxa"/>
          </w:tcPr>
          <w:p w14:paraId="56B3F0FB">
            <w:pPr>
              <w:spacing w:after="0" w:line="240" w:lineRule="auto"/>
            </w:pPr>
            <w:r>
              <w:rPr>
                <w:b/>
              </w:rPr>
              <w:t>Details</w:t>
            </w:r>
          </w:p>
        </w:tc>
      </w:tr>
      <w:tr w14:paraId="23F2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7F146EA">
            <w:pPr>
              <w:spacing w:after="0" w:line="240" w:lineRule="auto"/>
            </w:pPr>
            <w:r>
              <w:t>Project Title</w:t>
            </w:r>
          </w:p>
        </w:tc>
        <w:tc>
          <w:tcPr>
            <w:tcW w:w="4968" w:type="dxa"/>
          </w:tcPr>
          <w:p w14:paraId="7E3A76F7">
            <w:pPr>
              <w:spacing w:after="0" w:line="240" w:lineRule="auto"/>
            </w:pPr>
            <w:r>
              <w:t>Food Ordering System Using Java with Data Structures and Algorithms (DSA)</w:t>
            </w:r>
          </w:p>
        </w:tc>
      </w:tr>
      <w:tr w14:paraId="617B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6B8AC3F">
            <w:pPr>
              <w:spacing w:after="0" w:line="240" w:lineRule="auto"/>
            </w:pPr>
            <w:r>
              <w:t>Programming Language</w:t>
            </w:r>
          </w:p>
        </w:tc>
        <w:tc>
          <w:tcPr>
            <w:tcW w:w="4968" w:type="dxa"/>
          </w:tcPr>
          <w:p w14:paraId="65B4BB1C">
            <w:pPr>
              <w:spacing w:after="0" w:line="240" w:lineRule="auto"/>
            </w:pPr>
            <w:r>
              <w:t>Java</w:t>
            </w:r>
          </w:p>
        </w:tc>
      </w:tr>
      <w:tr w14:paraId="05BC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99FC9DC">
            <w:pPr>
              <w:spacing w:after="0" w:line="240" w:lineRule="auto"/>
            </w:pPr>
            <w:r>
              <w:t>Project Type</w:t>
            </w:r>
          </w:p>
        </w:tc>
        <w:tc>
          <w:tcPr>
            <w:tcW w:w="4968" w:type="dxa"/>
          </w:tcPr>
          <w:p w14:paraId="120FDDCF">
            <w:pPr>
              <w:spacing w:after="0" w:line="240" w:lineRule="auto"/>
            </w:pPr>
            <w:r>
              <w:t>Academic Software Project</w:t>
            </w:r>
          </w:p>
        </w:tc>
      </w:tr>
      <w:tr w14:paraId="2F9A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E2A04B4">
            <w:pPr>
              <w:spacing w:after="0" w:line="240" w:lineRule="auto"/>
            </w:pPr>
            <w:r>
              <w:t>Core Area</w:t>
            </w:r>
          </w:p>
        </w:tc>
        <w:tc>
          <w:tcPr>
            <w:tcW w:w="4968" w:type="dxa"/>
          </w:tcPr>
          <w:p w14:paraId="6D033877">
            <w:pPr>
              <w:spacing w:after="0" w:line="240" w:lineRule="auto"/>
            </w:pPr>
            <w:r>
              <w:t>Data Structures and Algorithms</w:t>
            </w:r>
          </w:p>
        </w:tc>
      </w:tr>
      <w:tr w14:paraId="530A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8D38CD0">
            <w:pPr>
              <w:spacing w:after="0" w:line="240" w:lineRule="auto"/>
            </w:pPr>
            <w:r>
              <w:t>Application Area</w:t>
            </w:r>
          </w:p>
        </w:tc>
        <w:tc>
          <w:tcPr>
            <w:tcW w:w="4968" w:type="dxa"/>
          </w:tcPr>
          <w:p w14:paraId="76CDDFAD">
            <w:pPr>
              <w:spacing w:after="0" w:line="240" w:lineRule="auto"/>
            </w:pPr>
            <w:r>
              <w:t>Food and Order Management</w:t>
            </w:r>
          </w:p>
        </w:tc>
      </w:tr>
      <w:tr w14:paraId="524C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3690E55">
            <w:pPr>
              <w:spacing w:after="0" w:line="240" w:lineRule="auto"/>
            </w:pPr>
            <w:r>
              <w:t>Document Version</w:t>
            </w:r>
          </w:p>
        </w:tc>
        <w:tc>
          <w:tcPr>
            <w:tcW w:w="4968" w:type="dxa"/>
          </w:tcPr>
          <w:p w14:paraId="5057C5D1">
            <w:pPr>
              <w:spacing w:after="0" w:line="240" w:lineRule="auto"/>
            </w:pPr>
            <w:r>
              <w:t>1.0</w:t>
            </w:r>
          </w:p>
        </w:tc>
      </w:tr>
      <w:tr w14:paraId="5DE0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89B92B6">
            <w:pPr>
              <w:spacing w:after="0" w:line="240" w:lineRule="auto"/>
            </w:pPr>
            <w:r>
              <w:t>Academic Year</w:t>
            </w:r>
          </w:p>
        </w:tc>
        <w:tc>
          <w:tcPr>
            <w:tcW w:w="4968" w:type="dxa"/>
          </w:tcPr>
          <w:p w14:paraId="33584F1F">
            <w:pPr>
              <w:spacing w:after="0" w:line="240" w:lineRule="auto"/>
            </w:pPr>
            <w:r>
              <w:t>2026</w:t>
            </w:r>
          </w:p>
        </w:tc>
      </w:tr>
      <w:tr w14:paraId="0CF1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C3F8901">
            <w:pPr>
              <w:spacing w:after="0" w:line="240" w:lineRule="auto"/>
            </w:pPr>
            <w:r>
              <w:t>Student Name</w:t>
            </w:r>
          </w:p>
        </w:tc>
        <w:tc>
          <w:tcPr>
            <w:tcW w:w="4968" w:type="dxa"/>
          </w:tcPr>
          <w:p w14:paraId="2C77D9F5">
            <w:pPr>
              <w:spacing w:after="0" w:line="240" w:lineRule="auto"/>
              <w:rPr>
                <w:rFonts w:hint="default"/>
                <w:lang w:val="en-US"/>
              </w:rPr>
            </w:pPr>
            <w:r>
              <w:rPr>
                <w:rFonts w:hint="default"/>
                <w:lang w:val="en-US"/>
              </w:rPr>
              <w:t>A.samyuktha</w:t>
            </w:r>
          </w:p>
        </w:tc>
      </w:tr>
      <w:tr w14:paraId="6AFD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4725A6B">
            <w:pPr>
              <w:spacing w:after="0" w:line="240" w:lineRule="auto"/>
            </w:pPr>
            <w:r>
              <w:t>Roll Number</w:t>
            </w:r>
          </w:p>
        </w:tc>
        <w:tc>
          <w:tcPr>
            <w:tcW w:w="4968" w:type="dxa"/>
          </w:tcPr>
          <w:p w14:paraId="52037DC8">
            <w:pPr>
              <w:spacing w:after="0" w:line="240" w:lineRule="auto"/>
            </w:pPr>
            <w:r>
              <w:rPr>
                <w:rFonts w:hint="default"/>
                <w:lang w:val="en-US"/>
              </w:rPr>
              <w:t>23jn1a0503</w:t>
            </w:r>
          </w:p>
        </w:tc>
      </w:tr>
      <w:tr w14:paraId="1B97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10E1B3C">
            <w:pPr>
              <w:spacing w:after="0" w:line="240" w:lineRule="auto"/>
            </w:pPr>
            <w:r>
              <w:t>Department</w:t>
            </w:r>
          </w:p>
        </w:tc>
        <w:tc>
          <w:tcPr>
            <w:tcW w:w="4968" w:type="dxa"/>
          </w:tcPr>
          <w:p w14:paraId="6537752E">
            <w:pPr>
              <w:spacing w:after="0" w:line="240" w:lineRule="auto"/>
              <w:rPr>
                <w:rFonts w:hint="default"/>
                <w:lang w:val="en-US"/>
              </w:rPr>
            </w:pPr>
            <w:r>
              <w:rPr>
                <w:rFonts w:hint="default"/>
                <w:lang w:val="en-US"/>
              </w:rPr>
              <w:t>CSE</w:t>
            </w:r>
          </w:p>
        </w:tc>
      </w:tr>
      <w:tr w14:paraId="7E03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9A0BA05">
            <w:pPr>
              <w:spacing w:after="0" w:line="240" w:lineRule="auto"/>
            </w:pPr>
            <w:r>
              <w:t>College</w:t>
            </w:r>
          </w:p>
        </w:tc>
        <w:tc>
          <w:tcPr>
            <w:tcW w:w="4968" w:type="dxa"/>
          </w:tcPr>
          <w:p w14:paraId="460D0EF5">
            <w:pPr>
              <w:spacing w:after="0" w:line="240" w:lineRule="auto"/>
              <w:rPr>
                <w:rFonts w:hint="default"/>
                <w:lang w:val="en-US"/>
              </w:rPr>
            </w:pPr>
            <w:r>
              <w:rPr>
                <w:rFonts w:hint="default"/>
                <w:lang w:val="en-US"/>
              </w:rPr>
              <w:t>SVCN</w:t>
            </w:r>
          </w:p>
        </w:tc>
      </w:tr>
    </w:tbl>
    <w:p w14:paraId="6E666FA7">
      <w:r>
        <w:br w:type="page"/>
      </w:r>
    </w:p>
    <w:p w14:paraId="6AD6585F">
      <w:pPr>
        <w:pStyle w:val="2"/>
      </w:pPr>
      <w:r>
        <w:t>CERTIFICATE</w:t>
      </w:r>
    </w:p>
    <w:p w14:paraId="3C091458">
      <w:pPr>
        <w:spacing w:after="120" w:line="259" w:lineRule="auto"/>
      </w:pPr>
      <w:r>
        <w:t>This is to certify that the project entitled “FOOD ORDERING SYSTEM USING JAVA WITH DATA STRUCTURES AND ALGORITHMS (DSA)” is submitted as part of the academic requirements. The project demonstrates the design and implementation of a food ordering application using Java programming and fundamental Data Structures and Algorithms.</w:t>
      </w:r>
    </w:p>
    <w:p w14:paraId="435E5A19">
      <w:pPr>
        <w:spacing w:after="120" w:line="259" w:lineRule="auto"/>
      </w:pPr>
      <w:r>
        <w:t>The report contains the project background, requirements analysis, system design, module descriptions, algorithms, implementation concepts, testing, database design, results, limitations and future scope.</w:t>
      </w:r>
    </w:p>
    <w:p w14:paraId="15B33AAA">
      <w:pPr>
        <w:spacing w:after="120" w:line="259" w:lineRule="auto"/>
      </w:pPr>
      <w:r>
        <w:br w:type="textWrapping"/>
      </w:r>
      <w:r>
        <w:t>This project work is submitted for academic evaluation and is prepared under the guidance of the project supervisor.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A0A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7DE4D79">
            <w:pPr>
              <w:spacing w:after="0" w:line="240" w:lineRule="auto"/>
            </w:pPr>
            <w:r>
              <w:rPr>
                <w:b/>
              </w:rPr>
              <w:t>Signature</w:t>
            </w:r>
          </w:p>
        </w:tc>
        <w:tc>
          <w:tcPr>
            <w:tcW w:w="4968" w:type="dxa"/>
          </w:tcPr>
          <w:p w14:paraId="464ED9E6">
            <w:pPr>
              <w:spacing w:after="0" w:line="240" w:lineRule="auto"/>
            </w:pPr>
            <w:r>
              <w:rPr>
                <w:b/>
              </w:rPr>
              <w:t>Designation</w:t>
            </w:r>
          </w:p>
        </w:tc>
      </w:tr>
      <w:tr w14:paraId="1F3A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002DE4C">
            <w:pPr>
              <w:spacing w:after="0" w:line="240" w:lineRule="auto"/>
            </w:pPr>
            <w:r>
              <w:t>________________________</w:t>
            </w:r>
          </w:p>
        </w:tc>
        <w:tc>
          <w:tcPr>
            <w:tcW w:w="4968" w:type="dxa"/>
          </w:tcPr>
          <w:p w14:paraId="1916EACB">
            <w:pPr>
              <w:spacing w:after="0" w:line="240" w:lineRule="auto"/>
            </w:pPr>
            <w:r>
              <w:t>Project Guide</w:t>
            </w:r>
          </w:p>
        </w:tc>
      </w:tr>
      <w:tr w14:paraId="4AF9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77A9274">
            <w:pPr>
              <w:spacing w:after="0" w:line="240" w:lineRule="auto"/>
            </w:pPr>
            <w:r>
              <w:t>________________________</w:t>
            </w:r>
          </w:p>
        </w:tc>
        <w:tc>
          <w:tcPr>
            <w:tcW w:w="4968" w:type="dxa"/>
          </w:tcPr>
          <w:p w14:paraId="545138B7">
            <w:pPr>
              <w:spacing w:after="0" w:line="240" w:lineRule="auto"/>
            </w:pPr>
            <w:r>
              <w:t>Head of Department</w:t>
            </w:r>
          </w:p>
        </w:tc>
      </w:tr>
      <w:tr w14:paraId="5981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8E4974C">
            <w:pPr>
              <w:spacing w:after="0" w:line="240" w:lineRule="auto"/>
            </w:pPr>
            <w:r>
              <w:t>________________________</w:t>
            </w:r>
          </w:p>
        </w:tc>
        <w:tc>
          <w:tcPr>
            <w:tcW w:w="4968" w:type="dxa"/>
          </w:tcPr>
          <w:p w14:paraId="248D3D9D">
            <w:pPr>
              <w:spacing w:after="0" w:line="240" w:lineRule="auto"/>
            </w:pPr>
            <w:r>
              <w:t>Internal Examiner</w:t>
            </w:r>
          </w:p>
        </w:tc>
      </w:tr>
      <w:tr w14:paraId="23DC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8E3CFEF">
            <w:pPr>
              <w:spacing w:after="0" w:line="240" w:lineRule="auto"/>
            </w:pPr>
            <w:r>
              <w:t>________________________</w:t>
            </w:r>
          </w:p>
        </w:tc>
        <w:tc>
          <w:tcPr>
            <w:tcW w:w="4968" w:type="dxa"/>
          </w:tcPr>
          <w:p w14:paraId="36ACF26B">
            <w:pPr>
              <w:spacing w:after="0" w:line="240" w:lineRule="auto"/>
            </w:pPr>
            <w:r>
              <w:t>External Examiner</w:t>
            </w:r>
          </w:p>
        </w:tc>
      </w:tr>
    </w:tbl>
    <w:p w14:paraId="693BAD10">
      <w:r>
        <w:br w:type="page"/>
      </w:r>
    </w:p>
    <w:p w14:paraId="316B2817">
      <w:pPr>
        <w:pStyle w:val="2"/>
      </w:pPr>
      <w:r>
        <w:t>DECLARATION</w:t>
      </w:r>
    </w:p>
    <w:p w14:paraId="76EDB5B2">
      <w:pPr>
        <w:spacing w:after="120" w:line="259" w:lineRule="auto"/>
      </w:pPr>
      <w:r>
        <w:t>I hereby declare that the project report entitled “FOOD ORDERING SYSTEM USING JAVA WITH DATA STRUCTURES AND ALGORITHMS (DSA)” has been prepared for academic submission. The report presents the design and proposed implementation of a Java-based food ordering system and explains how Data Structures and Algorithms are applied to practical operations such as menu searching, sorting, cart management and order processing.</w:t>
      </w:r>
    </w:p>
    <w:p w14:paraId="18606879">
      <w:pPr>
        <w:spacing w:after="120" w:line="259" w:lineRule="auto"/>
      </w:pPr>
      <w:r>
        <w:t>I understand that the project should be supported by the corresponding source code, test evidence and project presentation where required by the institution.</w:t>
      </w:r>
    </w:p>
    <w:p w14:paraId="4594B8B5">
      <w:pPr>
        <w:spacing w:after="120" w:line="259" w:lineRule="auto"/>
        <w:rPr>
          <w:rFonts w:hint="default"/>
          <w:lang w:val="en-US"/>
        </w:rPr>
      </w:pPr>
      <w:r>
        <w:br w:type="textWrapping"/>
      </w:r>
      <w:r>
        <w:t>Student Name:</w:t>
      </w:r>
      <w:r>
        <w:rPr>
          <w:rFonts w:hint="default"/>
          <w:lang w:val="en-US"/>
        </w:rPr>
        <w:t xml:space="preserve"> A.samyuktha</w:t>
      </w:r>
    </w:p>
    <w:p w14:paraId="757ECDEB">
      <w:pPr>
        <w:spacing w:after="120" w:line="259" w:lineRule="auto"/>
        <w:rPr>
          <w:rFonts w:hint="default"/>
          <w:lang w:val="en-US"/>
        </w:rPr>
      </w:pPr>
      <w:r>
        <w:t xml:space="preserve">Roll Number: </w:t>
      </w:r>
      <w:r>
        <w:rPr>
          <w:rFonts w:hint="default"/>
          <w:lang w:val="en-US"/>
        </w:rPr>
        <w:t xml:space="preserve"> 23jjn1a0503</w:t>
      </w:r>
    </w:p>
    <w:p w14:paraId="1CAEAC3B">
      <w:pPr>
        <w:spacing w:after="120" w:line="259" w:lineRule="auto"/>
        <w:rPr>
          <w:rFonts w:hint="default"/>
          <w:lang w:val="en-US"/>
        </w:rPr>
      </w:pPr>
      <w:r>
        <w:t xml:space="preserve">Date: </w:t>
      </w:r>
      <w:r>
        <w:rPr>
          <w:rFonts w:hint="default"/>
          <w:lang w:val="en-US"/>
        </w:rPr>
        <w:t xml:space="preserve"> 04-09-2026</w:t>
      </w:r>
    </w:p>
    <w:p w14:paraId="7D5EE692">
      <w:pPr>
        <w:spacing w:after="120" w:line="259" w:lineRule="auto"/>
        <w:rPr>
          <w:rFonts w:hint="default"/>
          <w:lang w:val="en-US"/>
        </w:rPr>
      </w:pPr>
      <w:r>
        <w:t>Signature:</w:t>
      </w:r>
      <w:r>
        <w:rPr>
          <w:rFonts w:hint="default"/>
          <w:lang w:val="en-US"/>
        </w:rPr>
        <w:t xml:space="preserve"> A.samyuktha</w:t>
      </w:r>
    </w:p>
    <w:p w14:paraId="74159980">
      <w:r>
        <w:br w:type="page"/>
      </w:r>
    </w:p>
    <w:p w14:paraId="7BAEC499">
      <w:pPr>
        <w:pStyle w:val="2"/>
      </w:pPr>
      <w:r>
        <w:t>ACKNOWLEDGEMENT</w:t>
      </w:r>
    </w:p>
    <w:p w14:paraId="7AB92095">
      <w:pPr>
        <w:spacing w:after="120" w:line="259" w:lineRule="auto"/>
      </w:pPr>
      <w:r>
        <w:t>I express my sincere gratitude to my project guide and faculty members for their guidance, suggestions and encouragement during the preparation of this project. Their support helped in understanding the relationship between theoretical Data Structures and Algorithms concepts and practical software development.</w:t>
      </w:r>
    </w:p>
    <w:p w14:paraId="2B23EFD6">
      <w:pPr>
        <w:spacing w:after="120" w:line="259" w:lineRule="auto"/>
      </w:pPr>
      <w:r>
        <w:t>I also thank my classmates, friends and family for their valuable encouragement. Preparing this project helped me improve my understanding of Java programming, object-oriented design, collections, algorithms, testing and documentation.</w:t>
      </w:r>
    </w:p>
    <w:p w14:paraId="1CB4BA63">
      <w:pPr>
        <w:spacing w:after="120" w:line="259" w:lineRule="auto"/>
      </w:pPr>
      <w:r>
        <w:t>Finally, I am thankful for the opportunity to work on a real-world-style application such as a Food Ordering System, because it provided a practical environment in which programming and DSA concepts could be studied together.</w:t>
      </w:r>
    </w:p>
    <w:p w14:paraId="5C5F330B">
      <w:r>
        <w:br w:type="page"/>
      </w:r>
    </w:p>
    <w:p w14:paraId="4B3606FC">
      <w:pPr>
        <w:pStyle w:val="2"/>
      </w:pPr>
      <w:r>
        <w:t>ABSTRACT</w:t>
      </w:r>
    </w:p>
    <w:p w14:paraId="72B6D127">
      <w:pPr>
        <w:spacing w:after="120" w:line="259" w:lineRule="auto"/>
      </w:pPr>
      <w:r>
        <w:t>The Food Ordering System Using Java with Data Structures and Algorithms (DSA) is a software application designed to organize food selection, cart management, order placement and order processing. The system provides a structured workflow in which customers can view food items, search for required items, add items to a cart, calculate the total amount and place orders. Restaurant staff can manage menu items and process incoming orders, while an administrator can manage users, restaurants and other system-level information.</w:t>
      </w:r>
    </w:p>
    <w:p w14:paraId="6A82BCAD">
      <w:pPr>
        <w:spacing w:after="120" w:line="259" w:lineRule="auto"/>
      </w:pPr>
      <w:r>
        <w:t>Java is used as the main programming language because it supports object-oriented programming, collections, exception handling and modular application development. Data Structures and Algorithms form an important part of the design. Array</w:t>
      </w:r>
      <w:r>
        <w:rPr>
          <w:rFonts w:hint="default"/>
          <w:lang w:val="en-US"/>
        </w:rPr>
        <w:t xml:space="preserve"> </w:t>
      </w:r>
      <w:r>
        <w:t>List can maintain dynamic menu records, Hash</w:t>
      </w:r>
      <w:r>
        <w:rPr>
          <w:rFonts w:hint="default"/>
          <w:lang w:val="en-US"/>
        </w:rPr>
        <w:t xml:space="preserve"> </w:t>
      </w:r>
      <w:bookmarkStart w:id="0" w:name="_GoBack"/>
      <w:bookmarkEnd w:id="0"/>
      <w:r>
        <w:t>Map can provide fast food-ID lookup, Queue can represent pending orders, Stack can support recent-action history, and searching and sorting algorithms can organize menu data.</w:t>
      </w:r>
    </w:p>
    <w:p w14:paraId="348D2E43">
      <w:pPr>
        <w:spacing w:after="120" w:line="259" w:lineRule="auto"/>
      </w:pPr>
      <w:r>
        <w:t>The project is intended as an academic demonstration rather than a production food-delivery platform. The documentation therefore emphasizes concepts, design decisions, algorithms, complexity analysis, testing and maintainability. Future versions can introduce a relational database, graphical or web interface, secure authentication, payment integration, notifications, analytics and delivery tracking.</w:t>
      </w:r>
    </w:p>
    <w:p w14:paraId="27348C05">
      <w:r>
        <w:br w:type="page"/>
      </w:r>
    </w:p>
    <w:p w14:paraId="25EC60D4">
      <w:pPr>
        <w:pStyle w:val="2"/>
      </w:pPr>
      <w:r>
        <w:t>TABLE OF CONTENTS</w:t>
      </w:r>
    </w:p>
    <w:p w14:paraId="784B63A7">
      <w:r>
        <w:t>1. Introduction</w:t>
      </w:r>
    </w:p>
    <w:p w14:paraId="7F3AF82C">
      <w:r>
        <w:t>2. Background of the Project</w:t>
      </w:r>
    </w:p>
    <w:p w14:paraId="144FAF97">
      <w:r>
        <w:t>3. Motivation</w:t>
      </w:r>
    </w:p>
    <w:p w14:paraId="500FF438">
      <w:r>
        <w:t>4. Problem Statement</w:t>
      </w:r>
    </w:p>
    <w:p w14:paraId="0F18E34F">
      <w:r>
        <w:t>5. Aim of the Project</w:t>
      </w:r>
    </w:p>
    <w:p w14:paraId="48D514CE">
      <w:r>
        <w:t>6. Objectives</w:t>
      </w:r>
    </w:p>
    <w:p w14:paraId="318C0B23">
      <w:r>
        <w:t>7. Scope</w:t>
      </w:r>
    </w:p>
    <w:p w14:paraId="6494118F">
      <w:r>
        <w:t>8. Existing System</w:t>
      </w:r>
    </w:p>
    <w:p w14:paraId="1F727E9B">
      <w:r>
        <w:t>9. Limitations of Existing System</w:t>
      </w:r>
    </w:p>
    <w:p w14:paraId="066FCA1E">
      <w:r>
        <w:t>10. Proposed System</w:t>
      </w:r>
    </w:p>
    <w:p w14:paraId="09A99128">
      <w:r>
        <w:t>11. Advantages of Proposed System</w:t>
      </w:r>
    </w:p>
    <w:p w14:paraId="49325E1C">
      <w:r>
        <w:t>12. Feasibility Study</w:t>
      </w:r>
    </w:p>
    <w:p w14:paraId="2C5122F4">
      <w:r>
        <w:t>13. Functional Requirements</w:t>
      </w:r>
    </w:p>
    <w:p w14:paraId="3FB6A8C2">
      <w:r>
        <w:t>14. Non-Functional Requirements</w:t>
      </w:r>
    </w:p>
    <w:p w14:paraId="5D74E434">
      <w:r>
        <w:t>15. Hardware and Software Requirements</w:t>
      </w:r>
    </w:p>
    <w:p w14:paraId="686394E7">
      <w:r>
        <w:t>16. Technology Stack</w:t>
      </w:r>
    </w:p>
    <w:p w14:paraId="4F543EFA">
      <w:r>
        <w:t>17. System Architecture</w:t>
      </w:r>
    </w:p>
    <w:p w14:paraId="6E00ED96">
      <w:r>
        <w:t>18. Module Architecture</w:t>
      </w:r>
    </w:p>
    <w:p w14:paraId="34A77B7E">
      <w:r>
        <w:t>19. Object-Oriented Design</w:t>
      </w:r>
    </w:p>
    <w:p w14:paraId="18396F1C">
      <w:r>
        <w:t>20. Data Structures Overview</w:t>
      </w:r>
    </w:p>
    <w:p w14:paraId="6E6852F2">
      <w:r>
        <w:t>21. ArrayList</w:t>
      </w:r>
    </w:p>
    <w:p w14:paraId="3342FC96">
      <w:r>
        <w:t>22. LinkedList</w:t>
      </w:r>
    </w:p>
    <w:p w14:paraId="2BE0C4E9">
      <w:r>
        <w:t>23. Queue</w:t>
      </w:r>
    </w:p>
    <w:p w14:paraId="68EEDDE2">
      <w:r>
        <w:t>24. Stack</w:t>
      </w:r>
    </w:p>
    <w:p w14:paraId="2EC30CA1">
      <w:r>
        <w:t>25. HashMap</w:t>
      </w:r>
    </w:p>
    <w:p w14:paraId="0BC85B0D">
      <w:r>
        <w:t>26. HashSet</w:t>
      </w:r>
    </w:p>
    <w:p w14:paraId="2059BE0B">
      <w:r>
        <w:t>27. PriorityQueue</w:t>
      </w:r>
    </w:p>
    <w:p w14:paraId="2DDC67F1">
      <w:r>
        <w:t>28. Searching Algorithms</w:t>
      </w:r>
    </w:p>
    <w:p w14:paraId="7B8C4803">
      <w:r>
        <w:t>29. Sorting Algorithms</w:t>
      </w:r>
    </w:p>
    <w:p w14:paraId="4FB39586">
      <w:r>
        <w:t>30. Algorithm Design Techniques</w:t>
      </w:r>
    </w:p>
    <w:p w14:paraId="377C0807">
      <w:r>
        <w:t>31. Customer Module</w:t>
      </w:r>
    </w:p>
    <w:p w14:paraId="2C4CBFEC">
      <w:r>
        <w:t>32. Restaurant Module</w:t>
      </w:r>
    </w:p>
    <w:p w14:paraId="176B903C">
      <w:r>
        <w:t>33. Administrator Module</w:t>
      </w:r>
    </w:p>
    <w:p w14:paraId="14891CED">
      <w:r>
        <w:t>34. Menu Management</w:t>
      </w:r>
    </w:p>
    <w:p w14:paraId="6B275C61">
      <w:r>
        <w:t>35. Cart Management</w:t>
      </w:r>
    </w:p>
    <w:p w14:paraId="600FDC7D">
      <w:r>
        <w:t>36. Order Management</w:t>
      </w:r>
    </w:p>
    <w:p w14:paraId="5B8A8CF0">
      <w:r>
        <w:t>37. Billing and Payment</w:t>
      </w:r>
    </w:p>
    <w:p w14:paraId="6D4DB1BF">
      <w:r>
        <w:t>38. Delivery Management</w:t>
      </w:r>
    </w:p>
    <w:p w14:paraId="58A8CF11">
      <w:r>
        <w:t>39. Database Design</w:t>
      </w:r>
    </w:p>
    <w:p w14:paraId="5F1CA18E">
      <w:r>
        <w:t>40. Data Dictionary</w:t>
      </w:r>
    </w:p>
    <w:p w14:paraId="686EB161">
      <w:r>
        <w:t>41. ER Model</w:t>
      </w:r>
    </w:p>
    <w:p w14:paraId="7997CC8C">
      <w:r>
        <w:t>42. UML/Class Design</w:t>
      </w:r>
    </w:p>
    <w:p w14:paraId="4F8F0FCB">
      <w:r>
        <w:t>43. System Workflow</w:t>
      </w:r>
    </w:p>
    <w:p w14:paraId="3E5DBF2E">
      <w:r>
        <w:t>44. Detailed Algorithms</w:t>
      </w:r>
    </w:p>
    <w:p w14:paraId="2D7C18C9">
      <w:r>
        <w:t>45. Pseudocode</w:t>
      </w:r>
    </w:p>
    <w:p w14:paraId="0CCF9F07">
      <w:r>
        <w:t>46. Java Implementation</w:t>
      </w:r>
    </w:p>
    <w:p w14:paraId="14149860">
      <w:r>
        <w:t>47. Validation and Exception Handling</w:t>
      </w:r>
    </w:p>
    <w:p w14:paraId="752663A1">
      <w:r>
        <w:t>48. Security</w:t>
      </w:r>
    </w:p>
    <w:p w14:paraId="5CC8FFA3">
      <w:r>
        <w:t>49. Testing Strategy</w:t>
      </w:r>
    </w:p>
    <w:p w14:paraId="2603FCA3">
      <w:r>
        <w:t>50. Test Cases</w:t>
      </w:r>
    </w:p>
    <w:p w14:paraId="01FFCCB0">
      <w:r>
        <w:t>51. Complexity Analysis</w:t>
      </w:r>
    </w:p>
    <w:p w14:paraId="4D5C3CC0">
      <w:r>
        <w:t>52. Results and Discussion</w:t>
      </w:r>
    </w:p>
    <w:p w14:paraId="66937029">
      <w:r>
        <w:t>53. Advantages</w:t>
      </w:r>
    </w:p>
    <w:p w14:paraId="4142C0A4">
      <w:r>
        <w:t>54. Limitations</w:t>
      </w:r>
    </w:p>
    <w:p w14:paraId="38E53510">
      <w:r>
        <w:t>55. Future Enhancements</w:t>
      </w:r>
    </w:p>
    <w:p w14:paraId="4C31665A">
      <w:r>
        <w:t>56. Deployment and Maintenance</w:t>
      </w:r>
    </w:p>
    <w:p w14:paraId="1E3065BC">
      <w:r>
        <w:t>57. Conclusion</w:t>
      </w:r>
    </w:p>
    <w:p w14:paraId="08B52C19"/>
    <w:p w14:paraId="2969827E">
      <w:pPr>
        <w:pStyle w:val="2"/>
      </w:pPr>
      <w:r>
        <w:t>1. Introduction</w:t>
      </w:r>
    </w:p>
    <w:p w14:paraId="4FBFD338">
      <w:pPr>
        <w:pStyle w:val="3"/>
      </w:pPr>
      <w:r>
        <w:t>1.1 Overview</w:t>
      </w:r>
    </w:p>
    <w:p w14:paraId="60C496A7">
      <w:pPr>
        <w:spacing w:after="120" w:line="259" w:lineRule="auto"/>
      </w:pPr>
      <w:r>
        <w:t>Food ordering is a common application domain that combines a product catalog, user interaction, cart operations, billing and order processing. A computerized system can organize these activities into a predictable sequence. The proposed application models the essential workflow using Java.</w:t>
      </w:r>
      <w:r>
        <w:rPr>
          <w:rFonts w:ascii="Times New Roman" w:hAnsi="Times New Roman" w:eastAsia="Times New Roman" w:cs="Times New Roman"/>
          <w:sz w:val="24"/>
          <w:szCs w:val="24"/>
        </w:rPr>
        <w:t xml:space="preserve"> </w:t>
      </w:r>
      <w:r>
        <w:t xml:space="preserve">The </w:t>
      </w:r>
      <w:r>
        <w:rPr>
          <w:b/>
          <w:bCs/>
        </w:rPr>
        <w:t>Food Ordering System</w:t>
      </w:r>
      <w:r>
        <w:t xml:space="preserve"> is a software application designed to make the process of ordering food easier, faster, and more convenient. In a traditional food ordering process, customers need to visit a restaurant, check the available food items, wait for their turn, place an order, and make payment. This process can be time-consuming, especially during busy hours. A computerized food ordering system helps overcome these difficulties by providing a simple and organized platform for selecting food items and managing orders.</w:t>
      </w:r>
    </w:p>
    <w:p w14:paraId="70D45F54">
      <w:pPr>
        <w:spacing w:after="120" w:line="259" w:lineRule="auto"/>
      </w:pPr>
      <w:r>
        <w:t xml:space="preserve">The proposed </w:t>
      </w:r>
      <w:r>
        <w:rPr>
          <w:b/>
          <w:bCs/>
        </w:rPr>
        <w:t>Food Ordering System using Java, Data Structures and Algorithms</w:t>
      </w:r>
      <w:r>
        <w:t xml:space="preserve"> provides basic functionalities such as displaying the food menu, selecting food items, adding items to an order, calculating the total bill, modifying the order, and confirming the order. The system can also maintain customer and order information in an organized manner.</w:t>
      </w:r>
    </w:p>
    <w:p w14:paraId="0D16F512">
      <w:pPr>
        <w:spacing w:after="120" w:line="259" w:lineRule="auto"/>
      </w:pPr>
      <w:r>
        <w:t xml:space="preserve">Java is used for implementing the system because it provides object-oriented programming features, platform independence, security, and good support for developing structured applications. Various </w:t>
      </w:r>
      <w:r>
        <w:rPr>
          <w:b/>
          <w:bCs/>
        </w:rPr>
        <w:t>data structures and algorithms</w:t>
      </w:r>
      <w:r>
        <w:t xml:space="preserve"> can be applied to efficiently manage food items, customer details, orders, billing information, and searching or sorting operations.</w:t>
      </w:r>
    </w:p>
    <w:p w14:paraId="44C47254">
      <w:pPr>
        <w:pStyle w:val="3"/>
      </w:pPr>
      <w:r>
        <w:t>1.2 Role of Java</w:t>
      </w:r>
    </w:p>
    <w:p w14:paraId="1E227177">
      <w:pPr>
        <w:spacing w:after="120" w:line="259" w:lineRule="auto"/>
      </w:pPr>
      <w:r>
        <w:t>Java supports classes, objects, interfaces, collections, exception handling and modular programming. These features make it suitable for demonstrating both software engineering principles and Data Structures and Algorithms.</w:t>
      </w:r>
      <w:r>
        <w:rPr>
          <w:rFonts w:ascii="Times New Roman" w:hAnsi="Times New Roman" w:eastAsia="Times New Roman" w:cs="Times New Roman"/>
          <w:sz w:val="24"/>
          <w:szCs w:val="24"/>
        </w:rPr>
        <w:t xml:space="preserve"> </w:t>
      </w:r>
      <w:r>
        <w:t xml:space="preserve">Java plays an important role in the development of the </w:t>
      </w:r>
      <w:r>
        <w:rPr>
          <w:b/>
          <w:bCs/>
        </w:rPr>
        <w:t>Food Ordering System</w:t>
      </w:r>
      <w:r>
        <w:t>. It is used as the main programming language to design the application, implement its features, manage food and order information, and perform billing operations.</w:t>
      </w:r>
    </w:p>
    <w:p w14:paraId="2A6791F7">
      <w:pPr>
        <w:spacing w:after="120" w:line="259" w:lineRule="auto"/>
      </w:pPr>
      <w:r>
        <w:t xml:space="preserve">Java is suitable for this project because it supports </w:t>
      </w:r>
      <w:r>
        <w:rPr>
          <w:b/>
          <w:bCs/>
        </w:rPr>
        <w:t>Object-Oriented Programming (OOP)</w:t>
      </w:r>
      <w:r>
        <w:t>, provides a large collection of built-in libraries, and allows developers to create structured and reusable programs.</w:t>
      </w:r>
    </w:p>
    <w:p w14:paraId="3F62E299">
      <w:pPr>
        <w:spacing w:after="120" w:line="259" w:lineRule="auto"/>
      </w:pPr>
    </w:p>
    <w:p w14:paraId="4F9BD881">
      <w:pPr>
        <w:pStyle w:val="3"/>
      </w:pPr>
      <w:r>
        <w:t>1.3 Role of DSA</w:t>
      </w:r>
    </w:p>
    <w:p w14:paraId="28CDAD4C">
      <w:pPr>
        <w:spacing w:after="120" w:line="259" w:lineRule="auto"/>
      </w:pPr>
      <w:r>
        <w:t>The project is not only about displaying food items. It also provides an opportunity to select appropriate data structures for different operations. Searching, sorting, queue processing and fast lookup are examples of DSA operations that have direct practical meaning.</w:t>
      </w:r>
    </w:p>
    <w:p w14:paraId="757E0DAE">
      <w:pPr>
        <w:pStyle w:val="3"/>
      </w:pPr>
      <w:r>
        <w:t>1.4 Report Purpose</w:t>
      </w:r>
    </w:p>
    <w:p w14:paraId="7FDFBA94">
      <w:pPr>
        <w:spacing w:after="120" w:line="259" w:lineRule="auto"/>
      </w:pPr>
      <w:r>
        <w:t>This report explains the project in a form suitable for academic submission. It describes requirements, design, implementation, algorithms, testing and possible improvements.</w:t>
      </w:r>
    </w:p>
    <w:p w14:paraId="4505AF09">
      <w:r>
        <w:br w:type="page"/>
      </w:r>
    </w:p>
    <w:p w14:paraId="0618BC12">
      <w:pPr>
        <w:pStyle w:val="2"/>
      </w:pPr>
      <w:r>
        <w:t>2. Background of the Project</w:t>
      </w:r>
    </w:p>
    <w:p w14:paraId="7DF3C32C">
      <w:pPr>
        <w:pStyle w:val="3"/>
      </w:pPr>
      <w:r>
        <w:t>2.1 Food Ordering Applications</w:t>
      </w:r>
    </w:p>
    <w:p w14:paraId="5C08E57D">
      <w:pPr>
        <w:spacing w:after="120" w:line="259" w:lineRule="auto"/>
      </w:pPr>
      <w:r>
        <w:t>A food ordering application generally maintains a menu, receives customer choices and creates an order. Depending on the implementation, the application may also maintain restaurants, addresses, payments, delivery information and order history.</w:t>
      </w:r>
      <w:r>
        <w:rPr>
          <w:rFonts w:ascii="Times New Roman" w:hAnsi="Times New Roman" w:eastAsia="Times New Roman" w:cs="Times New Roman"/>
          <w:sz w:val="24"/>
          <w:szCs w:val="24"/>
        </w:rPr>
        <w:t xml:space="preserve"> </w:t>
      </w:r>
      <w:r>
        <w:t xml:space="preserve">The </w:t>
      </w:r>
      <w:r>
        <w:rPr>
          <w:b/>
          <w:bCs/>
        </w:rPr>
        <w:t>Food Ordering Application</w:t>
      </w:r>
      <w:r>
        <w:t xml:space="preserve"> is developed to simplify the traditional process of ordering food from restaurants. In a traditional system, customers need to visit a restaurant, look through the menu, place an order with restaurant staff, and wait for the food to be prepared. During busy hours, this process can take more time and may lead to mistakes in taking orders or calculating bills.</w:t>
      </w:r>
    </w:p>
    <w:p w14:paraId="5C58E079">
      <w:pPr>
        <w:spacing w:after="120" w:line="259" w:lineRule="auto"/>
      </w:pPr>
      <w:r>
        <w:t>The development of digital food ordering applications has provided a convenient way to manage food orders. A computerized application allows customers to view available food items, select the required items, specify quantities, and calculate the total cost before confirming the order.</w:t>
      </w:r>
    </w:p>
    <w:p w14:paraId="0B935783">
      <w:pPr>
        <w:spacing w:after="120" w:line="259" w:lineRule="auto"/>
      </w:pPr>
      <w:r>
        <w:t xml:space="preserve">The proposed </w:t>
      </w:r>
      <w:r>
        <w:rPr>
          <w:b/>
          <w:bCs/>
        </w:rPr>
        <w:t>Food Ordering Application using Java with Data Structures and Algorithms</w:t>
      </w:r>
      <w:r>
        <w:t xml:space="preserve"> focuses on implementing these basic functionalities in a structured way. Java is used to develop the application because it supports object-oriented programming and provides useful classes and collections for managing information.</w:t>
      </w:r>
    </w:p>
    <w:p w14:paraId="2E90FF0D">
      <w:pPr>
        <w:pStyle w:val="3"/>
      </w:pPr>
      <w:r>
        <w:t>2.2 Digital Transformation</w:t>
      </w:r>
    </w:p>
    <w:p w14:paraId="0C4ED88E">
      <w:pPr>
        <w:spacing w:after="120" w:line="259" w:lineRule="auto"/>
      </w:pPr>
      <w:r>
        <w:t>Computerized ordering replaces repeated manual calculations and record keeping with structured software operations. It can also make menu information easier to update and retrieve.</w:t>
      </w:r>
      <w:r>
        <w:rPr>
          <w:rFonts w:ascii="Times New Roman" w:hAnsi="Times New Roman" w:eastAsia="Times New Roman" w:cs="Times New Roman"/>
          <w:b/>
          <w:bCs/>
          <w:sz w:val="24"/>
          <w:szCs w:val="24"/>
        </w:rPr>
        <w:t xml:space="preserve"> </w:t>
      </w:r>
      <w:r>
        <w:rPr>
          <w:b/>
          <w:bCs/>
        </w:rPr>
        <w:t>Digital transformation</w:t>
      </w:r>
      <w:r>
        <w:t xml:space="preserve"> refers to the use of digital technologies to improve traditional business processes and provide better services to users. In the food industry, digital transformation has changed the way customers search for food, place orders, make payments, and receive order updates.</w:t>
      </w:r>
    </w:p>
    <w:p w14:paraId="47D66593">
      <w:pPr>
        <w:spacing w:after="120" w:line="259" w:lineRule="auto"/>
      </w:pPr>
      <w:r>
        <w:t>Earlier, food ordering was mainly performed through direct visits or phone calls. Customers had to depend on restaurant staff for menu information, order placement, and bill calculation. With digital transformation, these activities can be performed through a computerized or online food ordering application.</w:t>
      </w:r>
    </w:p>
    <w:p w14:paraId="0B9573FC">
      <w:pPr>
        <w:spacing w:after="120" w:line="259" w:lineRule="auto"/>
      </w:pPr>
      <w:r>
        <w:t xml:space="preserve">In the proposed </w:t>
      </w:r>
      <w:r>
        <w:rPr>
          <w:b/>
          <w:bCs/>
        </w:rPr>
        <w:t>Food Ordering Application</w:t>
      </w:r>
      <w:r>
        <w:t>, digital technology is used to convert the traditional manual ordering process into a structured digital process. Customers can view the menu, select food items, enter quantities, and calculate the total bill through the application.</w:t>
      </w:r>
    </w:p>
    <w:p w14:paraId="7F8F515A">
      <w:pPr>
        <w:pStyle w:val="3"/>
      </w:pPr>
      <w:r>
        <w:t>2.3 Academic Relevance</w:t>
      </w:r>
    </w:p>
    <w:p w14:paraId="4685E5D2">
      <w:pPr>
        <w:spacing w:after="120" w:line="259" w:lineRule="auto"/>
      </w:pPr>
      <w:r>
        <w:t>The application is useful for DSA learning because real-world entities can be represented as objects while collections and algorithms can be used to process those objects.</w:t>
      </w:r>
      <w:r>
        <w:rPr>
          <w:rFonts w:ascii="Times New Roman" w:hAnsi="Times New Roman" w:eastAsia="Times New Roman" w:cs="Times New Roman"/>
          <w:sz w:val="24"/>
          <w:szCs w:val="24"/>
        </w:rPr>
        <w:t xml:space="preserve"> </w:t>
      </w:r>
      <w:r>
        <w:t xml:space="preserve">The </w:t>
      </w:r>
      <w:r>
        <w:rPr>
          <w:b/>
          <w:bCs/>
        </w:rPr>
        <w:t>Food Ordering System</w:t>
      </w:r>
      <w:r>
        <w:t xml:space="preserve"> has significant academic relevance because it provides an opportunity to apply theoretical concepts learned in programming, Data Structures and Algorithms, database management, and software engineering to a practical real-world application.</w:t>
      </w:r>
    </w:p>
    <w:p w14:paraId="19CE957D">
      <w:pPr>
        <w:spacing w:after="120" w:line="259" w:lineRule="auto"/>
      </w:pPr>
      <w:r>
        <w:t>This project helps students understand how different programming concepts work together to develop a complete software application.</w:t>
      </w:r>
    </w:p>
    <w:p w14:paraId="3830DC7C">
      <w:pPr>
        <w:spacing w:after="120" w:line="259" w:lineRule="auto"/>
      </w:pPr>
    </w:p>
    <w:p w14:paraId="45876560">
      <w:r>
        <w:br w:type="page"/>
      </w:r>
    </w:p>
    <w:p w14:paraId="7648F607">
      <w:pPr>
        <w:pStyle w:val="2"/>
      </w:pPr>
      <w:r>
        <w:t>3. Motivation</w:t>
      </w:r>
    </w:p>
    <w:p w14:paraId="681368CC">
      <w:pPr>
        <w:pStyle w:val="3"/>
      </w:pPr>
      <w:r>
        <w:t>3.1 Practical Motivation</w:t>
      </w:r>
    </w:p>
    <w:p w14:paraId="7BBF730C">
      <w:pPr>
        <w:spacing w:after="120" w:line="259" w:lineRule="auto"/>
      </w:pPr>
      <w:r>
        <w:t>Manual ordering can lead to mistakes in item selection, quantity, totals and status communication. A software system can automate many of these repetitive operations.</w:t>
      </w:r>
      <w:r>
        <w:rPr>
          <w:rFonts w:ascii="Times New Roman" w:hAnsi="Times New Roman" w:eastAsia="Times New Roman" w:cs="Times New Roman"/>
          <w:sz w:val="24"/>
          <w:szCs w:val="24"/>
        </w:rPr>
        <w:t xml:space="preserve"> </w:t>
      </w:r>
      <w:r>
        <w:t xml:space="preserve">The practical motivation for developing the </w:t>
      </w:r>
      <w:r>
        <w:rPr>
          <w:b/>
          <w:bCs/>
        </w:rPr>
        <w:t>Food Ordering System</w:t>
      </w:r>
      <w:r>
        <w:t xml:space="preserve"> comes from the need to solve common problems faced during traditional food ordering. In many restaurants and small food outlets, orders may be taken manually, which can result in delays, incorrect quantities, calculation mistakes, and difficulty in managing multiple orders.</w:t>
      </w:r>
    </w:p>
    <w:p w14:paraId="7AAD92A9">
      <w:pPr>
        <w:spacing w:after="120" w:line="259" w:lineRule="auto"/>
      </w:pPr>
      <w:r>
        <w:t xml:space="preserve">This project is motivated by the idea of using </w:t>
      </w:r>
      <w:r>
        <w:rPr>
          <w:b/>
          <w:bCs/>
        </w:rPr>
        <w:t>Java, Data Structures, and Algorithms</w:t>
      </w:r>
      <w:r>
        <w:t xml:space="preserve"> to create a simple and efficient solution for these problems. By developing a computerized food ordering application, customers can easily view the menu, select food items, enter quantities, and obtain the total bill.</w:t>
      </w:r>
    </w:p>
    <w:p w14:paraId="4BA8367F">
      <w:pPr>
        <w:spacing w:after="120" w:line="259" w:lineRule="auto"/>
      </w:pPr>
      <w:r>
        <w:t>The project also provides practical experience in applying classroom concepts to a real-world problem. Instead of learning Java and DSA only through theoretical examples, students can understand how these concepts are useful in an actual application</w:t>
      </w:r>
    </w:p>
    <w:p w14:paraId="0F3F7E8E">
      <w:pPr>
        <w:pStyle w:val="3"/>
      </w:pPr>
      <w:r>
        <w:t>3.2 Technical Motivation</w:t>
      </w:r>
    </w:p>
    <w:p w14:paraId="7B052866">
      <w:pPr>
        <w:spacing w:after="120" w:line="259" w:lineRule="auto"/>
      </w:pPr>
      <w:r>
        <w:t>The project gives students a practical reason to study why one data structure is selected over another instead of learning each structure only as an isolated theory topic.</w:t>
      </w:r>
      <w:r>
        <w:rPr>
          <w:rFonts w:ascii="Times New Roman" w:hAnsi="Times New Roman" w:eastAsia="Times New Roman" w:cs="Times New Roman"/>
          <w:sz w:val="24"/>
          <w:szCs w:val="24"/>
        </w:rPr>
        <w:t xml:space="preserve"> </w:t>
      </w:r>
      <w:r>
        <w:t xml:space="preserve">The technical motivation behind developing the </w:t>
      </w:r>
      <w:r>
        <w:rPr>
          <w:b/>
          <w:bCs/>
        </w:rPr>
        <w:t>Food Ordering System</w:t>
      </w:r>
      <w:r>
        <w:t xml:space="preserve"> is to apply programming and computer science concepts to the development of a practical software application. The project provides an opportunity to understand how </w:t>
      </w:r>
      <w:r>
        <w:rPr>
          <w:b/>
          <w:bCs/>
        </w:rPr>
        <w:t>Java, Object-Oriented Programming, Data Structures, and Algorithms</w:t>
      </w:r>
      <w:r>
        <w:t xml:space="preserve"> can work together to build an efficient system.</w:t>
      </w:r>
    </w:p>
    <w:p w14:paraId="11E6CDF4">
      <w:pPr>
        <w:spacing w:after="120" w:line="259" w:lineRule="auto"/>
      </w:pPr>
      <w:r>
        <w:t>The system is designed to handle different operations such as storing food details, searching for menu items, managing customer orders, calculating bills, and processing orders. These operations require suitable data structures and algorithms for effective data management.</w:t>
      </w:r>
    </w:p>
    <w:p w14:paraId="5E77BE3D">
      <w:pPr>
        <w:pStyle w:val="3"/>
      </w:pPr>
      <w:r>
        <w:t>3.3 Learning Motivation</w:t>
      </w:r>
    </w:p>
    <w:p w14:paraId="0DDB8D55">
      <w:pPr>
        <w:spacing w:after="120" w:line="259" w:lineRule="auto"/>
      </w:pPr>
      <w:r>
        <w:t>The project encourages understanding of Java syntax, classes, collections, algorithms, complexity and testing in one integrated application.</w:t>
      </w:r>
      <w:r>
        <w:rPr>
          <w:rFonts w:ascii="Times New Roman" w:hAnsi="Times New Roman" w:eastAsia="Times New Roman" w:cs="Times New Roman"/>
          <w:sz w:val="24"/>
          <w:szCs w:val="24"/>
        </w:rPr>
        <w:t xml:space="preserve"> </w:t>
      </w:r>
      <w:r>
        <w:t xml:space="preserve">The </w:t>
      </w:r>
      <w:r>
        <w:rPr>
          <w:b/>
          <w:bCs/>
        </w:rPr>
        <w:t>learning motivation</w:t>
      </w:r>
      <w:r>
        <w:t xml:space="preserve"> behind developing the Food Ordering System is to gain practical knowledge by applying theoretical concepts learned in the classroom to a real-world application. The project helps students understand how programming, Data Structures, Algorithms, and software development concepts are used together to solve practical problems.</w:t>
      </w:r>
    </w:p>
    <w:p w14:paraId="3A8ABE8E">
      <w:pPr>
        <w:spacing w:after="120" w:line="259" w:lineRule="auto"/>
      </w:pPr>
      <w:r>
        <w:t>The project provides an opportunity to improve Java programming skills by implementing classes, objects, methods, constructors, loops, conditional statements, collections, and exception handling. Students can learn how to select and use appropriate data structures for different requirements. For example, lists can be used for menu management, queues for order processing, and hash maps for quick food-item searching.</w:t>
      </w:r>
      <w:r>
        <w:rPr>
          <w:rFonts w:ascii="Times New Roman" w:hAnsi="Times New Roman" w:eastAsia="Times New Roman" w:cs="Times New Roman"/>
          <w:sz w:val="24"/>
          <w:szCs w:val="24"/>
        </w:rPr>
        <w:t xml:space="preserve"> </w:t>
      </w:r>
      <w:r>
        <w:t xml:space="preserve">One of the major learning motivations is to connect theoretical knowledge with practical implementation. Concepts learned in subjects such as </w:t>
      </w:r>
      <w:r>
        <w:rPr>
          <w:b/>
          <w:bCs/>
        </w:rPr>
        <w:t>Java Programming, Data Structures and Algorithms, Database Management, and Software Engineering</w:t>
      </w:r>
      <w:r>
        <w:t xml:space="preserve"> can be demonstrated through one complete project.</w:t>
      </w:r>
    </w:p>
    <w:p w14:paraId="32CA17A2">
      <w:pPr>
        <w:spacing w:after="120" w:line="259" w:lineRule="auto"/>
      </w:pPr>
    </w:p>
    <w:p w14:paraId="0DF963CB">
      <w:r>
        <w:br w:type="page"/>
      </w:r>
    </w:p>
    <w:p w14:paraId="3376103B">
      <w:pPr>
        <w:pStyle w:val="2"/>
      </w:pPr>
      <w:r>
        <w:t>4. Problem Statement</w:t>
      </w:r>
    </w:p>
    <w:p w14:paraId="535964B9">
      <w:pPr>
        <w:pStyle w:val="3"/>
      </w:pPr>
      <w:r>
        <w:t>4.1 Statement</w:t>
      </w:r>
    </w:p>
    <w:p w14:paraId="6777E232">
      <w:pPr>
        <w:spacing w:after="120" w:line="259" w:lineRule="auto"/>
      </w:pPr>
      <w:r>
        <w:t>Design and develop a Java-based Food Ordering System that manages food information and customer orders while demonstrating appropriate Data Structures and Algorithms.</w:t>
      </w:r>
      <w:r>
        <w:rPr>
          <w:rFonts w:ascii="Times New Roman" w:hAnsi="Times New Roman" w:eastAsia="Times New Roman" w:cs="Times New Roman"/>
          <w:sz w:val="24"/>
          <w:szCs w:val="24"/>
        </w:rPr>
        <w:t xml:space="preserve"> </w:t>
      </w:r>
      <w:r>
        <w:t>In a traditional food ordering process, customers often depend on restaurant staff to provide menu information, take orders, calculate bills, and manage order details. When the number of customers increases, manual order processing can become time-consuming and may lead to problems such as incorrect orders, calculation errors, difficulty in maintaining records, and delays in processing orders.</w:t>
      </w:r>
    </w:p>
    <w:p w14:paraId="7D2D8FAC">
      <w:pPr>
        <w:spacing w:after="120" w:line="259" w:lineRule="auto"/>
      </w:pPr>
      <w:r>
        <w:t>Another challenge is the efficient management of food and order information. As the number of menu items and customer orders increases, it becomes important to store, search, update, and process the information systematically. Without suitable data structures and algorithms, these operations may become inefficient.</w:t>
      </w:r>
    </w:p>
    <w:p w14:paraId="2779FD60">
      <w:pPr>
        <w:spacing w:after="120" w:line="259" w:lineRule="auto"/>
      </w:pPr>
      <w:r>
        <w:t xml:space="preserve">Therefore, there is a need for a </w:t>
      </w:r>
      <w:r>
        <w:rPr>
          <w:b/>
          <w:bCs/>
        </w:rPr>
        <w:t>Food Ordering System</w:t>
      </w:r>
      <w:r>
        <w:t xml:space="preserve"> that can computerize the basic food ordering process and manage menu and order information efficiently.</w:t>
      </w:r>
    </w:p>
    <w:p w14:paraId="0DFA227F">
      <w:pPr>
        <w:pStyle w:val="3"/>
      </w:pPr>
      <w:r>
        <w:t>4.2 Main Problems</w:t>
      </w:r>
    </w:p>
    <w:p w14:paraId="500A14B6">
      <w:pPr>
        <w:spacing w:after="120" w:line="259" w:lineRule="auto"/>
      </w:pPr>
      <w:r>
        <w:t>The system must handle food lookup, sorting, cart updates, total calculation, order creation, pending-order processing, validation and role-based operations. the traditional/manual food ordering process faces several problems. These problems create delays, increase the possibility of errors, and make order management difficult.</w:t>
      </w:r>
      <w:r>
        <w:rPr>
          <w:rFonts w:ascii="Times New Roman" w:hAnsi="Times New Roman" w:eastAsia="Times New Roman" w:cs="Times New Roman"/>
          <w:sz w:val="24"/>
          <w:szCs w:val="24"/>
        </w:rPr>
        <w:t xml:space="preserve"> </w:t>
      </w:r>
      <w:r>
        <w:t>Orders are often recorded manually by restaurant staff. This can result in incorrect food items or quantities being recorded.</w:t>
      </w:r>
    </w:p>
    <w:p w14:paraId="2DC97B43">
      <w:pPr>
        <w:pStyle w:val="3"/>
      </w:pPr>
      <w:r>
        <w:t>4.3 Expected Solution</w:t>
      </w:r>
    </w:p>
    <w:p w14:paraId="2834C29F">
      <w:pPr>
        <w:spacing w:after="120" w:line="259" w:lineRule="auto"/>
      </w:pPr>
      <w:r>
        <w:t>A modular Java design with appropriate collections and algorithms should provide a simple, understandable and maintainable solution.</w:t>
      </w:r>
      <w:r>
        <w:rPr>
          <w:rFonts w:ascii="Times New Roman" w:hAnsi="Times New Roman" w:eastAsia="Times New Roman" w:cs="Times New Roman"/>
          <w:sz w:val="24"/>
          <w:szCs w:val="24"/>
        </w:rPr>
        <w:t xml:space="preserve"> </w:t>
      </w:r>
      <w:r>
        <w:t xml:space="preserve">The proposed </w:t>
      </w:r>
      <w:r>
        <w:rPr>
          <w:b/>
          <w:bCs/>
        </w:rPr>
        <w:t>Food Ordering System using Java, Data Structures and Algorithms</w:t>
      </w:r>
      <w:r>
        <w:t xml:space="preserve"> is expected to provide a simple, efficient, and organized solution to the problems found in the traditional food ordering process.</w:t>
      </w:r>
    </w:p>
    <w:p w14:paraId="0B1B0A02">
      <w:pPr>
        <w:spacing w:after="120" w:line="259" w:lineRule="auto"/>
      </w:pPr>
      <w:r>
        <w:t>The system will automate important activities such as menu display, food selection, order management, and bill calculation. It will use suitable data structures and algorithms to store and process information efficiently.</w:t>
      </w:r>
    </w:p>
    <w:p w14:paraId="5430A5CF">
      <w:pPr>
        <w:spacing w:after="120" w:line="259" w:lineRule="auto"/>
      </w:pPr>
      <w:r>
        <w:t xml:space="preserve">   </w:t>
      </w:r>
      <w:r>
        <w:rPr>
          <w:b/>
          <w:bCs/>
        </w:rPr>
        <w:t>Digital Menu</w:t>
      </w:r>
      <w:r>
        <w:br w:type="textWrapping"/>
      </w:r>
      <w:r>
        <w:t xml:space="preserve">      Display food items with their ID, name, category, price, and availability. </w:t>
      </w:r>
    </w:p>
    <w:p w14:paraId="6955E9F6">
      <w:pPr>
        <w:spacing w:after="120" w:line="259" w:lineRule="auto"/>
      </w:pPr>
      <w:r>
        <w:t xml:space="preserve">   </w:t>
      </w:r>
      <w:r>
        <w:rPr>
          <w:b/>
          <w:bCs/>
        </w:rPr>
        <w:t>Food Search</w:t>
      </w:r>
      <w:r>
        <w:br w:type="textWrapping"/>
      </w:r>
      <w:r>
        <w:t xml:space="preserve">      Allow users to search for a particular food item using its name or ID. </w:t>
      </w:r>
    </w:p>
    <w:p w14:paraId="1FFD748F">
      <w:pPr>
        <w:spacing w:after="120" w:line="259" w:lineRule="auto"/>
      </w:pPr>
      <w:r>
        <w:t xml:space="preserve">   </w:t>
      </w:r>
      <w:r>
        <w:rPr>
          <w:b/>
          <w:bCs/>
        </w:rPr>
        <w:t>Food Selection</w:t>
      </w:r>
      <w:r>
        <w:br w:type="textWrapping"/>
      </w:r>
      <w:r>
        <w:t xml:space="preserve">     Allow customers to select food items and specify the required quantity. </w:t>
      </w:r>
    </w:p>
    <w:p w14:paraId="596D64E5">
      <w:pPr>
        <w:spacing w:after="120" w:line="259" w:lineRule="auto"/>
      </w:pPr>
      <w:r>
        <w:t xml:space="preserve">   </w:t>
      </w:r>
      <w:r>
        <w:rPr>
          <w:b/>
          <w:bCs/>
        </w:rPr>
        <w:t>Cart Management</w:t>
      </w:r>
      <w:r>
        <w:br w:type="textWrapping"/>
      </w:r>
      <w:r>
        <w:t xml:space="preserve">     Enable users to add, remove, or modify items before confirming the order. </w:t>
      </w:r>
    </w:p>
    <w:p w14:paraId="54C481F4">
      <w:pPr>
        <w:spacing w:after="120" w:line="259" w:lineRule="auto"/>
      </w:pPr>
      <w:r>
        <w:t xml:space="preserve">   </w:t>
      </w:r>
      <w:r>
        <w:rPr>
          <w:b/>
          <w:bCs/>
        </w:rPr>
        <w:t>Automatic Bill Calculation</w:t>
      </w:r>
      <w:r>
        <w:br w:type="textWrapping"/>
      </w:r>
      <w:r>
        <w:t xml:space="preserve">     Calculate the cost of each item and generate the total bill automatically. </w:t>
      </w:r>
    </w:p>
    <w:p w14:paraId="258A7775">
      <w:pPr>
        <w:spacing w:after="120" w:line="259" w:lineRule="auto"/>
      </w:pPr>
      <w:r>
        <w:t xml:space="preserve">   </w:t>
      </w:r>
      <w:r>
        <w:rPr>
          <w:b/>
          <w:bCs/>
        </w:rPr>
        <w:t>Order Management</w:t>
      </w:r>
      <w:r>
        <w:br w:type="textWrapping"/>
      </w:r>
      <w:r>
        <w:t xml:space="preserve">     Store and manage customer orders in an organized manner</w:t>
      </w:r>
    </w:p>
    <w:p w14:paraId="4C158D3C">
      <w:r>
        <w:br w:type="page"/>
      </w:r>
    </w:p>
    <w:p w14:paraId="71D80671">
      <w:pPr>
        <w:pStyle w:val="2"/>
      </w:pPr>
      <w:r>
        <w:t>5. Aim of the Project</w:t>
      </w:r>
    </w:p>
    <w:p w14:paraId="077C207B">
      <w:pPr>
        <w:pStyle w:val="3"/>
      </w:pPr>
      <w:r>
        <w:t>5.1 Main Aim</w:t>
      </w:r>
    </w:p>
    <w:p w14:paraId="511F5E22">
      <w:pPr>
        <w:spacing w:after="120" w:line="259" w:lineRule="auto"/>
      </w:pPr>
      <w:r>
        <w:t>The main aim is to develop an academic food ordering application using Java while explicitly applying DSA concepts.</w:t>
      </w:r>
      <w:r>
        <w:rPr>
          <w:rFonts w:ascii="Times New Roman" w:hAnsi="Times New Roman" w:eastAsia="Times New Roman" w:cs="Times New Roman"/>
          <w:sz w:val="24"/>
          <w:szCs w:val="24"/>
        </w:rPr>
        <w:t xml:space="preserve"> </w:t>
      </w:r>
      <w:r>
        <w:t xml:space="preserve">The </w:t>
      </w:r>
      <w:r>
        <w:rPr>
          <w:b/>
          <w:bCs/>
        </w:rPr>
        <w:t>main aim of the Food Ordering System</w:t>
      </w:r>
      <w:r>
        <w:t xml:space="preserve"> is to develop a simple, efficient, and user-friendly application that automates the basic food ordering process using </w:t>
      </w:r>
      <w:r>
        <w:rPr>
          <w:b/>
          <w:bCs/>
        </w:rPr>
        <w:t>Java, Data Structures, and Algorithms</w:t>
      </w:r>
      <w:r>
        <w:t>.</w:t>
      </w:r>
    </w:p>
    <w:p w14:paraId="3B6B229B">
      <w:pPr>
        <w:spacing w:after="120" w:line="259" w:lineRule="auto"/>
      </w:pPr>
      <w:r>
        <w:t xml:space="preserve">The project aims to reduce manual work and errors by providing features such as </w:t>
      </w:r>
      <w:r>
        <w:rPr>
          <w:b/>
          <w:bCs/>
        </w:rPr>
        <w:t>digital menu display, food searching, food selection, order management, quantity management, and automatic bill calculation</w:t>
      </w:r>
      <w:r>
        <w:t>.</w:t>
      </w:r>
    </w:p>
    <w:p w14:paraId="181B6F80">
      <w:pPr>
        <w:spacing w:after="120" w:line="259" w:lineRule="auto"/>
        <w:rPr>
          <w:b/>
          <w:bCs/>
        </w:rPr>
      </w:pPr>
      <w:r>
        <w:rPr>
          <w:b/>
          <w:bCs/>
        </w:rPr>
        <w:t>Specific Aims</w:t>
      </w:r>
    </w:p>
    <w:p w14:paraId="6F913725">
      <w:pPr>
        <w:numPr>
          <w:ilvl w:val="0"/>
          <w:numId w:val="7"/>
        </w:numPr>
        <w:spacing w:after="120" w:line="259" w:lineRule="auto"/>
      </w:pPr>
      <w:r>
        <w:t xml:space="preserve">To simplify the food ordering process. </w:t>
      </w:r>
    </w:p>
    <w:p w14:paraId="30FD88BE">
      <w:pPr>
        <w:numPr>
          <w:ilvl w:val="0"/>
          <w:numId w:val="7"/>
        </w:numPr>
        <w:spacing w:after="120" w:line="259" w:lineRule="auto"/>
      </w:pPr>
      <w:r>
        <w:t xml:space="preserve">To reduce manual order-taking and billing errors. </w:t>
      </w:r>
    </w:p>
    <w:p w14:paraId="0973B612">
      <w:pPr>
        <w:numPr>
          <w:ilvl w:val="0"/>
          <w:numId w:val="7"/>
        </w:numPr>
        <w:spacing w:after="120" w:line="259" w:lineRule="auto"/>
      </w:pPr>
      <w:r>
        <w:t xml:space="preserve">To provide quick access to food menu information. </w:t>
      </w:r>
    </w:p>
    <w:p w14:paraId="371C8A3C">
      <w:pPr>
        <w:numPr>
          <w:ilvl w:val="0"/>
          <w:numId w:val="7"/>
        </w:numPr>
        <w:spacing w:after="120" w:line="259" w:lineRule="auto"/>
      </w:pPr>
      <w:r>
        <w:t xml:space="preserve">To manage customer orders in an organized manner. </w:t>
      </w:r>
    </w:p>
    <w:p w14:paraId="5CEFF464">
      <w:pPr>
        <w:numPr>
          <w:ilvl w:val="0"/>
          <w:numId w:val="7"/>
        </w:numPr>
        <w:spacing w:after="120" w:line="259" w:lineRule="auto"/>
      </w:pPr>
      <w:r>
        <w:t xml:space="preserve">To use appropriate data structures for efficient data management. </w:t>
      </w:r>
    </w:p>
    <w:p w14:paraId="7C7F7CF0">
      <w:pPr>
        <w:numPr>
          <w:ilvl w:val="0"/>
          <w:numId w:val="7"/>
        </w:numPr>
        <w:spacing w:after="120" w:line="259" w:lineRule="auto"/>
      </w:pPr>
      <w:r>
        <w:t xml:space="preserve">To apply searching and sorting algorithms to menu operations. </w:t>
      </w:r>
    </w:p>
    <w:p w14:paraId="41E8F082">
      <w:pPr>
        <w:numPr>
          <w:ilvl w:val="0"/>
          <w:numId w:val="7"/>
        </w:numPr>
        <w:spacing w:after="120" w:line="259" w:lineRule="auto"/>
      </w:pPr>
      <w:r>
        <w:t xml:space="preserve">To calculate the total bill accurately and automatically. </w:t>
      </w:r>
    </w:p>
    <w:p w14:paraId="205F85AB">
      <w:pPr>
        <w:numPr>
          <w:ilvl w:val="0"/>
          <w:numId w:val="7"/>
        </w:numPr>
        <w:spacing w:after="120" w:line="259" w:lineRule="auto"/>
      </w:pPr>
      <w:r>
        <w:t xml:space="preserve">To demonstrate the practical application of Java and DSA concepts. </w:t>
      </w:r>
    </w:p>
    <w:p w14:paraId="3FF6B2E0">
      <w:pPr>
        <w:numPr>
          <w:ilvl w:val="0"/>
          <w:numId w:val="7"/>
        </w:numPr>
        <w:spacing w:after="120" w:line="259" w:lineRule="auto"/>
      </w:pPr>
      <w:r>
        <w:t>To create a system that can be expanded with advanced features in the future</w:t>
      </w:r>
    </w:p>
    <w:p w14:paraId="76390AF2">
      <w:pPr>
        <w:pStyle w:val="3"/>
      </w:pPr>
      <w:r>
        <w:t>5.2 Supporting Aim</w:t>
      </w:r>
    </w:p>
    <w:p w14:paraId="250A47D0">
      <w:pPr>
        <w:spacing w:after="120" w:line="259" w:lineRule="auto"/>
      </w:pPr>
      <w:r>
        <w:t>The system should demonstrate how data can be stored, searched, sorted and processed efficiently</w:t>
      </w:r>
      <w:r>
        <w:rPr>
          <w:rFonts w:ascii="Times New Roman" w:hAnsi="Times New Roman" w:eastAsia="Times New Roman" w:cs="Times New Roman"/>
          <w:sz w:val="24"/>
          <w:szCs w:val="24"/>
        </w:rPr>
        <w:t xml:space="preserve"> </w:t>
      </w:r>
      <w:r>
        <w:t xml:space="preserve">The supporting aims of the </w:t>
      </w:r>
      <w:r>
        <w:rPr>
          <w:b/>
          <w:bCs/>
        </w:rPr>
        <w:t>Food Ordering System</w:t>
      </w:r>
      <w:r>
        <w:t xml:space="preserve"> help achieve the main objective of developing an efficient and organized food ordering application.</w:t>
      </w:r>
    </w:p>
    <w:p w14:paraId="1671BA13">
      <w:pPr>
        <w:spacing w:after="120" w:line="259" w:lineRule="auto"/>
        <w:rPr>
          <w:b/>
          <w:bCs/>
        </w:rPr>
      </w:pPr>
      <w:r>
        <w:rPr>
          <w:b/>
          <w:bCs/>
        </w:rPr>
        <w:t>Supporting Aims</w:t>
      </w:r>
    </w:p>
    <w:p w14:paraId="23FC37A2">
      <w:pPr>
        <w:numPr>
          <w:ilvl w:val="0"/>
          <w:numId w:val="8"/>
        </w:numPr>
        <w:spacing w:after="120" w:line="259" w:lineRule="auto"/>
      </w:pPr>
      <w:r>
        <w:rPr>
          <w:b/>
          <w:bCs/>
        </w:rPr>
        <w:t>To provide a digital food menu</w:t>
      </w:r>
      <w:r>
        <w:br w:type="textWrapping"/>
      </w:r>
      <w:r>
        <w:t xml:space="preserve">Display food items with their names, categories, prices, and availability. </w:t>
      </w:r>
    </w:p>
    <w:p w14:paraId="1DEEF554">
      <w:pPr>
        <w:numPr>
          <w:ilvl w:val="0"/>
          <w:numId w:val="8"/>
        </w:numPr>
        <w:spacing w:after="120" w:line="259" w:lineRule="auto"/>
      </w:pPr>
      <w:r>
        <w:rPr>
          <w:b/>
          <w:bCs/>
        </w:rPr>
        <w:t>To simplify food selection</w:t>
      </w:r>
      <w:r>
        <w:br w:type="textWrapping"/>
      </w:r>
      <w:r>
        <w:t xml:space="preserve">Allow customers to easily select food items and enter the required quantity. </w:t>
      </w:r>
    </w:p>
    <w:p w14:paraId="7346692F">
      <w:pPr>
        <w:numPr>
          <w:ilvl w:val="0"/>
          <w:numId w:val="8"/>
        </w:numPr>
        <w:spacing w:after="120" w:line="259" w:lineRule="auto"/>
      </w:pPr>
      <w:r>
        <w:rPr>
          <w:b/>
          <w:bCs/>
        </w:rPr>
        <w:t>To provide search functionality</w:t>
      </w:r>
      <w:r>
        <w:br w:type="textWrapping"/>
      </w:r>
      <w:r>
        <w:t xml:space="preserve">Help users quickly find a particular food item from the menu. </w:t>
      </w:r>
    </w:p>
    <w:p w14:paraId="6F3E2FD3">
      <w:pPr>
        <w:numPr>
          <w:ilvl w:val="0"/>
          <w:numId w:val="8"/>
        </w:numPr>
        <w:spacing w:after="120" w:line="259" w:lineRule="auto"/>
      </w:pPr>
      <w:r>
        <w:rPr>
          <w:b/>
          <w:bCs/>
        </w:rPr>
        <w:t>To manage customer orders</w:t>
      </w:r>
      <w:r>
        <w:br w:type="textWrapping"/>
      </w:r>
      <w:r>
        <w:t xml:space="preserve">Store and organize order details in a systematic manner. </w:t>
      </w:r>
    </w:p>
    <w:p w14:paraId="0565E260">
      <w:pPr>
        <w:numPr>
          <w:ilvl w:val="0"/>
          <w:numId w:val="8"/>
        </w:numPr>
        <w:spacing w:after="120" w:line="259" w:lineRule="auto"/>
      </w:pPr>
      <w:r>
        <w:rPr>
          <w:b/>
          <w:bCs/>
        </w:rPr>
        <w:t>To provide automatic billing</w:t>
      </w:r>
      <w:r>
        <w:br w:type="textWrapping"/>
      </w:r>
      <w:r>
        <w:t>Calculate item costs and the final bill accurately.</w:t>
      </w:r>
    </w:p>
    <w:p w14:paraId="30AA251D">
      <w:pPr>
        <w:pStyle w:val="3"/>
      </w:pPr>
      <w:r>
        <w:t>5.3 Educational Aim</w:t>
      </w:r>
    </w:p>
    <w:p w14:paraId="0A5E91C5">
      <w:pPr>
        <w:spacing w:after="120" w:line="259" w:lineRule="auto"/>
      </w:pPr>
      <w:r>
        <w:t>The project should help learners connect theoretical algorithm complexity with operations in a practical software system.</w:t>
      </w:r>
    </w:p>
    <w:p w14:paraId="690AE9F0">
      <w:r>
        <w:br w:type="page"/>
      </w:r>
    </w:p>
    <w:p w14:paraId="62BD7EF1">
      <w:pPr>
        <w:pStyle w:val="2"/>
      </w:pPr>
      <w:r>
        <w:t>6. Objectives</w:t>
      </w:r>
    </w:p>
    <w:p w14:paraId="1ABBCCD4">
      <w:pPr>
        <w:pStyle w:val="3"/>
      </w:pPr>
      <w:r>
        <w:t>6.1 General Objectives</w:t>
      </w:r>
    </w:p>
    <w:p w14:paraId="4DA8FA13">
      <w:pPr>
        <w:spacing w:after="120" w:line="259" w:lineRule="auto"/>
      </w:pPr>
      <w:r>
        <w:t>Develop a user-friendly ordering workflow and organize food and order information.</w:t>
      </w:r>
      <w:r>
        <w:rPr>
          <w:rFonts w:ascii="Times New Roman" w:hAnsi="Times New Roman" w:eastAsia="Times New Roman" w:cs="Times New Roman"/>
          <w:sz w:val="24"/>
          <w:szCs w:val="24"/>
        </w:rPr>
        <w:t xml:space="preserve"> </w:t>
      </w:r>
      <w:r>
        <w:t xml:space="preserve">The </w:t>
      </w:r>
      <w:r>
        <w:rPr>
          <w:b/>
          <w:bCs/>
        </w:rPr>
        <w:t>general objective</w:t>
      </w:r>
      <w:r>
        <w:t xml:space="preserve"> of the Food Ordering System is to </w:t>
      </w:r>
      <w:r>
        <w:rPr>
          <w:b/>
          <w:bCs/>
        </w:rPr>
        <w:t>design and develop a simple, efficient, and user-friendly Java-based application that automates the basic food ordering process and manages food items, customer orders, and billing using appropriate Data Structures and Algorithms.</w:t>
      </w:r>
    </w:p>
    <w:p w14:paraId="31AD9C5C">
      <w:pPr>
        <w:spacing w:after="120" w:line="259" w:lineRule="auto"/>
      </w:pPr>
      <w:r>
        <w:rPr>
          <w:b/>
          <w:bCs/>
        </w:rPr>
        <w:t>“To develop an efficient Food Ordering System using Java, Data Structures, and Algorithms that simplifies food selection, order processing, and bill calculation while reducing manual effort and improving accuracy and convenience for users.”</w:t>
      </w:r>
    </w:p>
    <w:p w14:paraId="6C5449DD">
      <w:pPr>
        <w:pStyle w:val="3"/>
      </w:pPr>
      <w:r>
        <w:t>6.2 Technical Objectives</w:t>
      </w:r>
    </w:p>
    <w:p w14:paraId="78A29852">
      <w:pPr>
        <w:spacing w:after="120" w:line="259" w:lineRule="auto"/>
      </w:pPr>
      <w:r>
        <w:t xml:space="preserve">Use Java classes, objects, collections, validation and exception handling. The </w:t>
      </w:r>
      <w:r>
        <w:rPr>
          <w:b/>
          <w:bCs/>
        </w:rPr>
        <w:t>technical objectives</w:t>
      </w:r>
      <w:r>
        <w:t xml:space="preserve"> of the Food Ordering System focus on using Java programming, Data Structures, Algorithms, and software development techniques to create an efficient and reliable application.</w:t>
      </w:r>
    </w:p>
    <w:p w14:paraId="10BA7781">
      <w:pPr>
        <w:pStyle w:val="3"/>
      </w:pPr>
      <w:r>
        <w:t>6.3 DSA Objectives</w:t>
      </w:r>
    </w:p>
    <w:p w14:paraId="5DB01BB3">
      <w:pPr>
        <w:spacing w:after="120" w:line="259" w:lineRule="auto"/>
      </w:pPr>
      <w:r>
        <w:t>Demonstrate ArrayList, Queue, Stack, HashMap, searching, sorting and complexity analysis.</w:t>
      </w:r>
      <w:r>
        <w:rPr>
          <w:rFonts w:ascii="Times New Roman" w:hAnsi="Times New Roman" w:eastAsia="Times New Roman" w:cs="Times New Roman"/>
          <w:sz w:val="24"/>
          <w:szCs w:val="24"/>
        </w:rPr>
        <w:t xml:space="preserve"> </w:t>
      </w:r>
      <w:r>
        <w:t xml:space="preserve">The </w:t>
      </w:r>
      <w:r>
        <w:rPr>
          <w:b/>
          <w:bCs/>
        </w:rPr>
        <w:t>Data Structures and Algorithms (DSA) objectives</w:t>
      </w:r>
      <w:r>
        <w:t xml:space="preserve"> of the Food Ordering System are focused on organizing data efficiently and performing operations such as searching, sorting, and order processing effectively.</w:t>
      </w:r>
    </w:p>
    <w:p w14:paraId="48238708">
      <w:pPr>
        <w:spacing w:after="120" w:line="259" w:lineRule="auto"/>
        <w:rPr>
          <w:b/>
          <w:bCs/>
        </w:rPr>
      </w:pPr>
      <w:r>
        <w:rPr>
          <w:b/>
          <w:bCs/>
        </w:rPr>
        <w:t>DSA Objectives</w:t>
      </w:r>
    </w:p>
    <w:p w14:paraId="1600120E">
      <w:pPr>
        <w:numPr>
          <w:ilvl w:val="0"/>
          <w:numId w:val="9"/>
        </w:numPr>
        <w:spacing w:after="120" w:line="259" w:lineRule="auto"/>
      </w:pPr>
      <w:r>
        <w:rPr>
          <w:b/>
          <w:bCs/>
        </w:rPr>
        <w:t>To select appropriate data structures</w:t>
      </w:r>
      <w:r>
        <w:t xml:space="preserve"> for storing and managing food, customer, and order information. </w:t>
      </w:r>
    </w:p>
    <w:p w14:paraId="1BC155E4">
      <w:pPr>
        <w:numPr>
          <w:ilvl w:val="0"/>
          <w:numId w:val="9"/>
        </w:numPr>
        <w:spacing w:after="120" w:line="259" w:lineRule="auto"/>
      </w:pPr>
      <w:r>
        <w:rPr>
          <w:b/>
          <w:bCs/>
        </w:rPr>
        <w:t>To use arrays and lists</w:t>
      </w:r>
      <w:r>
        <w:t xml:space="preserve"> for storing and maintaining food menu items. </w:t>
      </w:r>
    </w:p>
    <w:p w14:paraId="6308C525">
      <w:pPr>
        <w:numPr>
          <w:ilvl w:val="0"/>
          <w:numId w:val="9"/>
        </w:numPr>
        <w:spacing w:after="120" w:line="259" w:lineRule="auto"/>
      </w:pPr>
      <w:r>
        <w:rPr>
          <w:b/>
          <w:bCs/>
        </w:rPr>
        <w:t>To use queues</w:t>
      </w:r>
      <w:r>
        <w:t xml:space="preserve"> for processing customer orders in a systematic </w:t>
      </w:r>
      <w:r>
        <w:rPr>
          <w:b/>
          <w:bCs/>
        </w:rPr>
        <w:t>First-In-First-Out (FIFO)</w:t>
      </w:r>
      <w:r>
        <w:t xml:space="preserve"> manner. </w:t>
      </w:r>
    </w:p>
    <w:p w14:paraId="62801AEB">
      <w:pPr>
        <w:numPr>
          <w:ilvl w:val="0"/>
          <w:numId w:val="9"/>
        </w:numPr>
        <w:spacing w:after="120" w:line="259" w:lineRule="auto"/>
      </w:pPr>
      <w:r>
        <w:rPr>
          <w:b/>
          <w:bCs/>
        </w:rPr>
        <w:t>To use stacks</w:t>
      </w:r>
      <w:r>
        <w:t xml:space="preserve"> where required for managing recent operations or previous actions. </w:t>
      </w:r>
    </w:p>
    <w:p w14:paraId="5C875120">
      <w:pPr>
        <w:numPr>
          <w:ilvl w:val="0"/>
          <w:numId w:val="9"/>
        </w:numPr>
        <w:spacing w:after="120" w:line="259" w:lineRule="auto"/>
      </w:pPr>
      <w:r>
        <w:rPr>
          <w:b/>
          <w:bCs/>
        </w:rPr>
        <w:t>To use HashMap</w:t>
      </w:r>
      <w:r>
        <w:t xml:space="preserve"> for quick access to food items using food IDs or names.</w:t>
      </w:r>
    </w:p>
    <w:p w14:paraId="4E401A7B">
      <w:pPr>
        <w:pStyle w:val="3"/>
      </w:pPr>
      <w:r>
        <w:t>6.4 Management Objectives</w:t>
      </w:r>
    </w:p>
    <w:p w14:paraId="218E739D">
      <w:pPr>
        <w:spacing w:after="120" w:line="259" w:lineRule="auto"/>
      </w:pPr>
      <w:r>
        <w:t>Provide separate customer, restaurant and administrator responsibilities.</w:t>
      </w:r>
      <w:r>
        <w:rPr>
          <w:rFonts w:ascii="Times New Roman" w:hAnsi="Times New Roman" w:eastAsia="Times New Roman" w:cs="Times New Roman"/>
          <w:sz w:val="24"/>
          <w:szCs w:val="24"/>
        </w:rPr>
        <w:t xml:space="preserve"> </w:t>
      </w:r>
      <w:r>
        <w:t xml:space="preserve">The </w:t>
      </w:r>
      <w:r>
        <w:rPr>
          <w:b/>
          <w:bCs/>
        </w:rPr>
        <w:t>management objectives</w:t>
      </w:r>
      <w:r>
        <w:t xml:space="preserve"> of the Food Ordering System focus on organizing food items, customer orders, billing information, and order processing in an efficient and systematic manner.</w:t>
      </w:r>
    </w:p>
    <w:p w14:paraId="70F61464">
      <w:pPr>
        <w:spacing w:after="120" w:line="259" w:lineRule="auto"/>
        <w:rPr>
          <w:b/>
          <w:bCs/>
        </w:rPr>
      </w:pPr>
      <w:r>
        <w:rPr>
          <w:b/>
          <w:bCs/>
        </w:rPr>
        <w:t>Management Objectives</w:t>
      </w:r>
    </w:p>
    <w:p w14:paraId="2B792FAC">
      <w:pPr>
        <w:numPr>
          <w:ilvl w:val="0"/>
          <w:numId w:val="10"/>
        </w:numPr>
        <w:spacing w:after="120" w:line="259" w:lineRule="auto"/>
      </w:pPr>
      <w:r>
        <w:rPr>
          <w:b/>
          <w:bCs/>
        </w:rPr>
        <w:t>To manage food menu information</w:t>
      </w:r>
      <w:r>
        <w:t xml:space="preserve"> including food names, categories, prices, and availability. </w:t>
      </w:r>
    </w:p>
    <w:p w14:paraId="6326B053">
      <w:pPr>
        <w:numPr>
          <w:ilvl w:val="0"/>
          <w:numId w:val="10"/>
        </w:numPr>
        <w:spacing w:after="120" w:line="259" w:lineRule="auto"/>
      </w:pPr>
      <w:r>
        <w:rPr>
          <w:b/>
          <w:bCs/>
        </w:rPr>
        <w:t>To manage customer orders</w:t>
      </w:r>
      <w:r>
        <w:t xml:space="preserve"> in an organized and systematic way. </w:t>
      </w:r>
    </w:p>
    <w:p w14:paraId="5E474DFF">
      <w:pPr>
        <w:numPr>
          <w:ilvl w:val="0"/>
          <w:numId w:val="10"/>
        </w:numPr>
        <w:spacing w:after="120" w:line="259" w:lineRule="auto"/>
      </w:pPr>
      <w:r>
        <w:rPr>
          <w:b/>
          <w:bCs/>
        </w:rPr>
        <w:t>To maintain accurate order details</w:t>
      </w:r>
      <w:r>
        <w:t xml:space="preserve"> such as food items, quantities, prices, and total amounts. </w:t>
      </w:r>
    </w:p>
    <w:p w14:paraId="7088146A">
      <w:pPr>
        <w:numPr>
          <w:ilvl w:val="0"/>
          <w:numId w:val="10"/>
        </w:numPr>
        <w:spacing w:after="120" w:line="259" w:lineRule="auto"/>
      </w:pPr>
      <w:r>
        <w:rPr>
          <w:b/>
          <w:bCs/>
        </w:rPr>
        <w:t>To reduce manual work</w:t>
      </w:r>
      <w:r>
        <w:t xml:space="preserve"> involved in taking orders and preparing bills. </w:t>
      </w:r>
    </w:p>
    <w:p w14:paraId="0C44C311">
      <w:pPr>
        <w:numPr>
          <w:ilvl w:val="0"/>
          <w:numId w:val="10"/>
        </w:numPr>
        <w:spacing w:after="120" w:line="259" w:lineRule="auto"/>
      </w:pPr>
      <w:r>
        <w:rPr>
          <w:b/>
          <w:bCs/>
        </w:rPr>
        <w:t>To improve order processing efficiency</w:t>
      </w:r>
      <w:r>
        <w:t xml:space="preserve"> by organizing pending and confirmed orders properly.</w:t>
      </w:r>
    </w:p>
    <w:p w14:paraId="44FC299C">
      <w:pPr>
        <w:pStyle w:val="3"/>
      </w:pPr>
      <w:r>
        <w:t>6.5 Quality Objectives</w:t>
      </w:r>
    </w:p>
    <w:p w14:paraId="18D515A0">
      <w:pPr>
        <w:spacing w:after="120" w:line="259" w:lineRule="auto"/>
      </w:pPr>
      <w:r>
        <w:t>Make the design modular, readable, testable and extensible.</w:t>
      </w:r>
    </w:p>
    <w:p w14:paraId="41AB4755">
      <w:r>
        <w:br w:type="page"/>
      </w:r>
    </w:p>
    <w:p w14:paraId="62DC6829">
      <w:pPr>
        <w:pStyle w:val="2"/>
      </w:pPr>
      <w:r>
        <w:t>7. Scope</w:t>
      </w:r>
    </w:p>
    <w:p w14:paraId="3C94D665">
      <w:pPr>
        <w:pStyle w:val="3"/>
      </w:pPr>
      <w:r>
        <w:t>7.1 Included</w:t>
      </w:r>
    </w:p>
    <w:p w14:paraId="38D89644">
      <w:pPr>
        <w:spacing w:after="120" w:line="259" w:lineRule="auto"/>
      </w:pPr>
      <w:r>
        <w:t>Customer registration/login, food browsing, search, sorting, cart operations, checkout, order creation, order queue, restaurant management and administrator functions.</w:t>
      </w:r>
      <w:r>
        <w:rPr>
          <w:rFonts w:ascii="Times New Roman" w:hAnsi="Times New Roman" w:eastAsia="Times New Roman" w:cs="Times New Roman"/>
          <w:sz w:val="24"/>
          <w:szCs w:val="24"/>
        </w:rPr>
        <w:t xml:space="preserve"> </w:t>
      </w:r>
      <w:r>
        <w:t xml:space="preserve">The </w:t>
      </w:r>
      <w:r>
        <w:rPr>
          <w:b/>
          <w:bCs/>
        </w:rPr>
        <w:t>Food Ordering System</w:t>
      </w:r>
      <w:r>
        <w:t xml:space="preserve"> includes the following major components and functionalities:</w:t>
      </w:r>
    </w:p>
    <w:p w14:paraId="68099188">
      <w:pPr>
        <w:numPr>
          <w:ilvl w:val="0"/>
          <w:numId w:val="11"/>
        </w:numPr>
        <w:spacing w:after="120" w:line="259" w:lineRule="auto"/>
      </w:pPr>
      <w:r>
        <w:rPr>
          <w:b/>
          <w:bCs/>
        </w:rPr>
        <w:t>Food Menu Management</w:t>
      </w:r>
      <w:r>
        <w:t xml:space="preserve"> </w:t>
      </w:r>
    </w:p>
    <w:p w14:paraId="5220FEA6">
      <w:pPr>
        <w:numPr>
          <w:ilvl w:val="1"/>
          <w:numId w:val="11"/>
        </w:numPr>
        <w:spacing w:after="120" w:line="259" w:lineRule="auto"/>
      </w:pPr>
      <w:r>
        <w:t xml:space="preserve">Food ID </w:t>
      </w:r>
    </w:p>
    <w:p w14:paraId="56D603E4">
      <w:pPr>
        <w:numPr>
          <w:ilvl w:val="1"/>
          <w:numId w:val="11"/>
        </w:numPr>
        <w:spacing w:after="120" w:line="259" w:lineRule="auto"/>
      </w:pPr>
      <w:r>
        <w:t xml:space="preserve">Food name </w:t>
      </w:r>
    </w:p>
    <w:p w14:paraId="6B6016A5">
      <w:pPr>
        <w:numPr>
          <w:ilvl w:val="1"/>
          <w:numId w:val="11"/>
        </w:numPr>
        <w:spacing w:after="120" w:line="259" w:lineRule="auto"/>
      </w:pPr>
      <w:r>
        <w:t xml:space="preserve">Food category </w:t>
      </w:r>
    </w:p>
    <w:p w14:paraId="6051A975">
      <w:pPr>
        <w:numPr>
          <w:ilvl w:val="1"/>
          <w:numId w:val="11"/>
        </w:numPr>
        <w:spacing w:after="120" w:line="259" w:lineRule="auto"/>
      </w:pPr>
      <w:r>
        <w:t xml:space="preserve">Food price </w:t>
      </w:r>
    </w:p>
    <w:p w14:paraId="37DECE89">
      <w:pPr>
        <w:numPr>
          <w:ilvl w:val="1"/>
          <w:numId w:val="11"/>
        </w:numPr>
        <w:spacing w:after="120" w:line="259" w:lineRule="auto"/>
      </w:pPr>
      <w:r>
        <w:t xml:space="preserve">Food availability </w:t>
      </w:r>
    </w:p>
    <w:p w14:paraId="79A64039">
      <w:pPr>
        <w:numPr>
          <w:ilvl w:val="0"/>
          <w:numId w:val="11"/>
        </w:numPr>
        <w:spacing w:after="120" w:line="259" w:lineRule="auto"/>
      </w:pPr>
      <w:r>
        <w:rPr>
          <w:b/>
          <w:bCs/>
        </w:rPr>
        <w:t>Customer Management</w:t>
      </w:r>
      <w:r>
        <w:t xml:space="preserve"> </w:t>
      </w:r>
    </w:p>
    <w:p w14:paraId="79FABE78">
      <w:pPr>
        <w:numPr>
          <w:ilvl w:val="1"/>
          <w:numId w:val="11"/>
        </w:numPr>
        <w:spacing w:after="120" w:line="259" w:lineRule="auto"/>
      </w:pPr>
      <w:r>
        <w:t xml:space="preserve">Customer details </w:t>
      </w:r>
    </w:p>
    <w:p w14:paraId="2369F3DD">
      <w:pPr>
        <w:numPr>
          <w:ilvl w:val="1"/>
          <w:numId w:val="11"/>
        </w:numPr>
        <w:spacing w:after="120" w:line="259" w:lineRule="auto"/>
      </w:pPr>
      <w:r>
        <w:t xml:space="preserve">Customer order selection </w:t>
      </w:r>
    </w:p>
    <w:p w14:paraId="32BD18E9">
      <w:pPr>
        <w:numPr>
          <w:ilvl w:val="1"/>
          <w:numId w:val="11"/>
        </w:numPr>
        <w:spacing w:after="120" w:line="259" w:lineRule="auto"/>
      </w:pPr>
      <w:r>
        <w:t xml:space="preserve">Order information </w:t>
      </w:r>
    </w:p>
    <w:p w14:paraId="1B718241">
      <w:pPr>
        <w:numPr>
          <w:ilvl w:val="0"/>
          <w:numId w:val="11"/>
        </w:numPr>
        <w:spacing w:after="120" w:line="259" w:lineRule="auto"/>
      </w:pPr>
      <w:r>
        <w:rPr>
          <w:b/>
          <w:bCs/>
        </w:rPr>
        <w:t>Food Searching</w:t>
      </w:r>
      <w:r>
        <w:t xml:space="preserve"> </w:t>
      </w:r>
    </w:p>
    <w:p w14:paraId="6C9EC8C2">
      <w:pPr>
        <w:numPr>
          <w:ilvl w:val="1"/>
          <w:numId w:val="11"/>
        </w:numPr>
        <w:spacing w:after="120" w:line="259" w:lineRule="auto"/>
      </w:pPr>
      <w:r>
        <w:t xml:space="preserve">Search food by ID </w:t>
      </w:r>
    </w:p>
    <w:p w14:paraId="2288AFD1">
      <w:pPr>
        <w:numPr>
          <w:ilvl w:val="1"/>
          <w:numId w:val="11"/>
        </w:numPr>
        <w:spacing w:after="120" w:line="259" w:lineRule="auto"/>
      </w:pPr>
      <w:r>
        <w:t xml:space="preserve">Search food by name </w:t>
      </w:r>
    </w:p>
    <w:p w14:paraId="70CDA9C8">
      <w:pPr>
        <w:numPr>
          <w:ilvl w:val="1"/>
          <w:numId w:val="11"/>
        </w:numPr>
        <w:spacing w:after="120" w:line="259" w:lineRule="auto"/>
      </w:pPr>
      <w:r>
        <w:t xml:space="preserve">Find available food items </w:t>
      </w:r>
    </w:p>
    <w:p w14:paraId="1CF75B17">
      <w:pPr>
        <w:numPr>
          <w:ilvl w:val="0"/>
          <w:numId w:val="11"/>
        </w:numPr>
        <w:spacing w:after="120" w:line="259" w:lineRule="auto"/>
      </w:pPr>
      <w:r>
        <w:rPr>
          <w:b/>
          <w:bCs/>
        </w:rPr>
        <w:t>Order Management</w:t>
      </w:r>
      <w:r>
        <w:t xml:space="preserve"> </w:t>
      </w:r>
    </w:p>
    <w:p w14:paraId="586E3787">
      <w:pPr>
        <w:numPr>
          <w:ilvl w:val="1"/>
          <w:numId w:val="11"/>
        </w:numPr>
        <w:spacing w:after="120" w:line="259" w:lineRule="auto"/>
      </w:pPr>
      <w:r>
        <w:t xml:space="preserve">Create a new order </w:t>
      </w:r>
    </w:p>
    <w:p w14:paraId="17551C66">
      <w:pPr>
        <w:numPr>
          <w:ilvl w:val="1"/>
          <w:numId w:val="11"/>
        </w:numPr>
        <w:spacing w:after="120" w:line="259" w:lineRule="auto"/>
      </w:pPr>
      <w:r>
        <w:t xml:space="preserve">Add food items </w:t>
      </w:r>
    </w:p>
    <w:p w14:paraId="372F2D2D">
      <w:pPr>
        <w:numPr>
          <w:ilvl w:val="1"/>
          <w:numId w:val="11"/>
        </w:numPr>
        <w:spacing w:after="120" w:line="259" w:lineRule="auto"/>
      </w:pPr>
      <w:r>
        <w:t xml:space="preserve">Remove food items </w:t>
      </w:r>
    </w:p>
    <w:p w14:paraId="34F1B0F1">
      <w:pPr>
        <w:numPr>
          <w:ilvl w:val="1"/>
          <w:numId w:val="11"/>
        </w:numPr>
        <w:spacing w:after="120" w:line="259" w:lineRule="auto"/>
      </w:pPr>
      <w:r>
        <w:t xml:space="preserve">Update quantity </w:t>
      </w:r>
    </w:p>
    <w:p w14:paraId="371DD5A2">
      <w:pPr>
        <w:pStyle w:val="3"/>
      </w:pPr>
      <w:r>
        <w:t>7.2 Optional Features</w:t>
      </w:r>
    </w:p>
    <w:p w14:paraId="0E9977A7">
      <w:pPr>
        <w:spacing w:after="120" w:line="259" w:lineRule="auto"/>
      </w:pPr>
      <w:r>
        <w:t xml:space="preserve">Persistent database, GUI/web interface, notifications, payment gateway and delivery tracking. The </w:t>
      </w:r>
      <w:r>
        <w:rPr>
          <w:b/>
          <w:bCs/>
        </w:rPr>
        <w:t>optional features</w:t>
      </w:r>
      <w:r>
        <w:t xml:space="preserve"> are additional functionalities that can be added to the Food Ordering System to make it more advanced and useful. These features are not necessary for the basic version of the project but can be included in future development</w:t>
      </w:r>
    </w:p>
    <w:p w14:paraId="3090064E">
      <w:pPr>
        <w:pStyle w:val="3"/>
      </w:pPr>
      <w:r>
        <w:t>7.3 Excluded from Basic Version</w:t>
      </w:r>
    </w:p>
    <w:p w14:paraId="204EA080">
      <w:pPr>
        <w:spacing w:after="120" w:line="259" w:lineRule="auto"/>
      </w:pPr>
      <w:r>
        <w:t>Real-world logistics, guaranteed payment processing, GPS tracking and production cloud infrastructure.</w:t>
      </w:r>
    </w:p>
    <w:p w14:paraId="037010E4">
      <w:pPr>
        <w:pStyle w:val="3"/>
      </w:pPr>
      <w:r>
        <w:t>7.4 Assumptions</w:t>
      </w:r>
    </w:p>
    <w:p w14:paraId="7D44ABC1">
      <w:pPr>
        <w:spacing w:after="120" w:line="259" w:lineRule="auto"/>
      </w:pPr>
      <w:r>
        <w:t>The menu and prices are maintained by authorized users and the basic version is executed in a Java-compatible environment.</w:t>
      </w:r>
    </w:p>
    <w:p w14:paraId="4E7DFC68">
      <w:r>
        <w:br w:type="page"/>
      </w:r>
    </w:p>
    <w:p w14:paraId="5248EDD5">
      <w:pPr>
        <w:pStyle w:val="2"/>
      </w:pPr>
      <w:r>
        <w:t>8. Existing System</w:t>
      </w:r>
    </w:p>
    <w:p w14:paraId="52D8EC3B">
      <w:pPr>
        <w:pStyle w:val="3"/>
      </w:pPr>
      <w:r>
        <w:t>8.1 Manual Ordering</w:t>
      </w:r>
    </w:p>
    <w:p w14:paraId="06A908EC">
      <w:pPr>
        <w:spacing w:after="120" w:line="259" w:lineRule="auto"/>
      </w:pPr>
      <w:r>
        <w:t>In a manual process, customers communicate their choices through phone calls, paper menus or informal messages. Staff then calculate quantities and totals.</w:t>
      </w:r>
      <w:r>
        <w:rPr>
          <w:rFonts w:ascii="Times New Roman" w:hAnsi="Times New Roman" w:eastAsia="Times New Roman" w:cs="Times New Roman"/>
          <w:sz w:val="24"/>
          <w:szCs w:val="24"/>
        </w:rPr>
        <w:t xml:space="preserve"> </w:t>
      </w:r>
      <w:r>
        <w:t xml:space="preserve">In the </w:t>
      </w:r>
      <w:r>
        <w:rPr>
          <w:b/>
          <w:bCs/>
        </w:rPr>
        <w:t>existing food ordering system</w:t>
      </w:r>
      <w:r>
        <w:t>, customers place their orders manually. The customer usually visits the restaurant, checks the printed menu, and tells the restaurant staff which food items are required. The staff records the order and sends it to the kitchen for preparation.</w:t>
      </w:r>
    </w:p>
    <w:p w14:paraId="1DC7FA43">
      <w:pPr>
        <w:spacing w:after="120" w:line="259" w:lineRule="auto"/>
      </w:pPr>
      <w:r>
        <w:t>The bill is generally prepared manually or with limited computerized support. When the restaurant is crowded, handling several customers and orders at the same time can become difficult.</w:t>
      </w:r>
    </w:p>
    <w:p w14:paraId="1BD89C7B">
      <w:pPr>
        <w:spacing w:after="120" w:line="259" w:lineRule="auto"/>
        <w:rPr>
          <w:b/>
          <w:bCs/>
        </w:rPr>
      </w:pPr>
      <w:r>
        <w:rPr>
          <w:b/>
          <w:bCs/>
        </w:rPr>
        <w:t>Process of Manual Ordering</w:t>
      </w:r>
    </w:p>
    <w:p w14:paraId="5FF7E0BD">
      <w:pPr>
        <w:spacing w:after="120" w:line="259" w:lineRule="auto"/>
      </w:pPr>
      <w:r>
        <w:rPr>
          <w:b/>
          <w:bCs/>
        </w:rPr>
        <w:t>Customer Visits Restaurant → Checks Menu → Places Order → Staff Records Order → Kitchen Prepares Food → Bill is Calculated → Customer Pays</w:t>
      </w:r>
    </w:p>
    <w:p w14:paraId="4375AC7E">
      <w:pPr>
        <w:spacing w:after="120" w:line="259" w:lineRule="auto"/>
        <w:rPr>
          <w:b/>
          <w:bCs/>
        </w:rPr>
      </w:pPr>
      <w:r>
        <w:rPr>
          <w:b/>
          <w:bCs/>
        </w:rPr>
        <w:t>Problems in Manual Ordering</w:t>
      </w:r>
    </w:p>
    <w:p w14:paraId="146744F4">
      <w:pPr>
        <w:numPr>
          <w:ilvl w:val="0"/>
          <w:numId w:val="12"/>
        </w:numPr>
        <w:spacing w:after="120" w:line="259" w:lineRule="auto"/>
      </w:pPr>
      <w:r>
        <w:rPr>
          <w:b/>
          <w:bCs/>
        </w:rPr>
        <w:t>Time-consuming process</w:t>
      </w:r>
      <w:r>
        <w:t xml:space="preserve"> – Customers may need to wait for staff to take their orders. </w:t>
      </w:r>
    </w:p>
    <w:p w14:paraId="58CCFCB0">
      <w:pPr>
        <w:numPr>
          <w:ilvl w:val="0"/>
          <w:numId w:val="12"/>
        </w:numPr>
        <w:spacing w:after="120" w:line="259" w:lineRule="auto"/>
      </w:pPr>
      <w:r>
        <w:rPr>
          <w:b/>
          <w:bCs/>
        </w:rPr>
        <w:t>Order entry errors</w:t>
      </w:r>
      <w:r>
        <w:t xml:space="preserve"> – Food items or quantities may sometimes be recorded incorrectly. </w:t>
      </w:r>
    </w:p>
    <w:p w14:paraId="4B06C0AE">
      <w:pPr>
        <w:numPr>
          <w:ilvl w:val="0"/>
          <w:numId w:val="12"/>
        </w:numPr>
        <w:spacing w:after="120" w:line="259" w:lineRule="auto"/>
      </w:pPr>
      <w:r>
        <w:rPr>
          <w:b/>
          <w:bCs/>
        </w:rPr>
        <w:t>Billing mistakes</w:t>
      </w:r>
      <w:r>
        <w:t xml:space="preserve"> – Manual calculation can result in incorrect total amounts. </w:t>
      </w:r>
    </w:p>
    <w:p w14:paraId="5D1ABDC2">
      <w:pPr>
        <w:numPr>
          <w:ilvl w:val="0"/>
          <w:numId w:val="12"/>
        </w:numPr>
        <w:spacing w:after="120" w:line="259" w:lineRule="auto"/>
      </w:pPr>
      <w:r>
        <w:rPr>
          <w:b/>
          <w:bCs/>
        </w:rPr>
        <w:t>Difficult order management</w:t>
      </w:r>
      <w:r>
        <w:t xml:space="preserve"> – Managing many orders simultaneously can be challenging. </w:t>
      </w:r>
    </w:p>
    <w:p w14:paraId="66EB63D4">
      <w:pPr>
        <w:numPr>
          <w:ilvl w:val="0"/>
          <w:numId w:val="12"/>
        </w:numPr>
        <w:spacing w:after="120" w:line="259" w:lineRule="auto"/>
      </w:pPr>
      <w:r>
        <w:rPr>
          <w:b/>
          <w:bCs/>
        </w:rPr>
        <w:t>Paper-based records</w:t>
      </w:r>
      <w:r>
        <w:t xml:space="preserve"> – Maintaining order records manually requires additional paperwork.</w:t>
      </w:r>
    </w:p>
    <w:p w14:paraId="6F61B865">
      <w:pPr>
        <w:pStyle w:val="3"/>
      </w:pPr>
      <w:r>
        <w:t>8.2 Record Keeping</w:t>
      </w:r>
    </w:p>
    <w:p w14:paraId="12EBE89D">
      <w:pPr>
        <w:spacing w:after="120" w:line="259" w:lineRule="auto"/>
      </w:pPr>
      <w:r>
        <w:t xml:space="preserve">Orders may be written down or maintained in separate files. Searching historical information can require additional effort. In the </w:t>
      </w:r>
      <w:r>
        <w:rPr>
          <w:b/>
          <w:bCs/>
        </w:rPr>
        <w:t>manual food ordering system</w:t>
      </w:r>
      <w:r>
        <w:t>, record keeping is mainly done using paper-based records, notebooks, bills, or basic registers. Restaurant staff record customer orders, food items, quantities, prices, and payment details manually.</w:t>
      </w:r>
    </w:p>
    <w:p w14:paraId="7F47947D">
      <w:pPr>
        <w:pStyle w:val="3"/>
      </w:pPr>
      <w:r>
        <w:t>8.3 Processing</w:t>
      </w:r>
    </w:p>
    <w:p w14:paraId="78188E38">
      <w:pPr>
        <w:spacing w:after="120" w:line="259" w:lineRule="auto"/>
      </w:pPr>
      <w:r>
        <w:t>The next order may not always be clearly represented as a queue, making it harder to demonstrate or enforce a consistent processing sequence.</w:t>
      </w:r>
      <w:r>
        <w:rPr>
          <w:rFonts w:ascii="Times New Roman" w:hAnsi="Times New Roman" w:eastAsia="Times New Roman" w:cs="Times New Roman"/>
          <w:sz w:val="24"/>
          <w:szCs w:val="24"/>
        </w:rPr>
        <w:t xml:space="preserve"> </w:t>
      </w:r>
      <w:r>
        <w:t xml:space="preserve">In the </w:t>
      </w:r>
      <w:r>
        <w:rPr>
          <w:b/>
          <w:bCs/>
        </w:rPr>
        <w:t>manual food ordering system</w:t>
      </w:r>
      <w:r>
        <w:t>, order processing is mainly performed by restaurant staff. After the customer selects the food items, the staff records the order and communicates it to the kitchen for preparation.</w:t>
      </w:r>
    </w:p>
    <w:p w14:paraId="611502A3">
      <w:pPr>
        <w:pStyle w:val="3"/>
      </w:pPr>
      <w:r>
        <w:t>8.4 Need for Improvement</w:t>
      </w:r>
    </w:p>
    <w:p w14:paraId="658DEB5E">
      <w:pPr>
        <w:spacing w:after="120" w:line="259" w:lineRule="auto"/>
      </w:pPr>
      <w:r>
        <w:t>A structured software system can centralize information and automate repeated operations.</w:t>
      </w:r>
      <w:r>
        <w:rPr>
          <w:rFonts w:ascii="Times New Roman" w:hAnsi="Times New Roman" w:eastAsia="Times New Roman" w:cs="Times New Roman"/>
          <w:sz w:val="24"/>
          <w:szCs w:val="24"/>
        </w:rPr>
        <w:t xml:space="preserve"> </w:t>
      </w:r>
      <w:r>
        <w:t xml:space="preserve">The existing </w:t>
      </w:r>
      <w:r>
        <w:rPr>
          <w:b/>
          <w:bCs/>
        </w:rPr>
        <w:t>manual food ordering system</w:t>
      </w:r>
      <w:r>
        <w:t xml:space="preserve"> has several limitations related to order taking, record keeping, billing, and order processing. As the number of customers and orders increases, these limitations can affect the efficiency of restaurant operations. Therefore, there is a need to improve the existing system by introducing a computerized </w:t>
      </w:r>
      <w:r>
        <w:rPr>
          <w:b/>
          <w:bCs/>
        </w:rPr>
        <w:t>Food Ordering System</w:t>
      </w:r>
      <w:r>
        <w:t>.</w:t>
      </w:r>
    </w:p>
    <w:p w14:paraId="7E1310A3">
      <w:pPr>
        <w:spacing w:after="120" w:line="259" w:lineRule="auto"/>
      </w:pPr>
    </w:p>
    <w:p w14:paraId="3C722CDC">
      <w:r>
        <w:br w:type="page"/>
      </w:r>
    </w:p>
    <w:p w14:paraId="032FC047">
      <w:pPr>
        <w:pStyle w:val="2"/>
      </w:pPr>
      <w:r>
        <w:t>9. Limitations of Existing System</w:t>
      </w:r>
    </w:p>
    <w:p w14:paraId="59F01ACA">
      <w:pPr>
        <w:pStyle w:val="3"/>
      </w:pPr>
      <w:r>
        <w:t>9.1 Human Error</w:t>
      </w:r>
    </w:p>
    <w:p w14:paraId="7542C463">
      <w:pPr>
        <w:spacing w:after="120" w:line="259" w:lineRule="auto"/>
      </w:pPr>
      <w:r>
        <w:t>Manual data entry can introduce incorrect item names, quantities or totals.</w:t>
      </w:r>
      <w:r>
        <w:rPr>
          <w:rFonts w:ascii="Times New Roman" w:hAnsi="Times New Roman" w:eastAsia="Times New Roman" w:cs="Times New Roman"/>
          <w:b/>
          <w:bCs/>
          <w:sz w:val="24"/>
          <w:szCs w:val="24"/>
        </w:rPr>
        <w:t xml:space="preserve"> </w:t>
      </w:r>
      <w:r>
        <w:rPr>
          <w:b/>
          <w:bCs/>
        </w:rPr>
        <w:t>Human error</w:t>
      </w:r>
      <w:r>
        <w:t xml:space="preserve"> is one of the major limitations of the existing manual food ordering system. Since many activities are performed manually by restaurant staff, mistakes can occur while taking orders, recording quantities, calculating bills, or maintaining records.</w:t>
      </w:r>
    </w:p>
    <w:p w14:paraId="1D750047">
      <w:pPr>
        <w:spacing w:after="120" w:line="259" w:lineRule="auto"/>
        <w:rPr>
          <w:b/>
          <w:bCs/>
        </w:rPr>
      </w:pPr>
      <w:r>
        <w:rPr>
          <w:b/>
          <w:bCs/>
        </w:rPr>
        <w:t>Common Human Errors</w:t>
      </w:r>
    </w:p>
    <w:p w14:paraId="2C987671">
      <w:pPr>
        <w:numPr>
          <w:ilvl w:val="0"/>
          <w:numId w:val="13"/>
        </w:numPr>
        <w:spacing w:after="120" w:line="259" w:lineRule="auto"/>
      </w:pPr>
      <w:r>
        <w:rPr>
          <w:b/>
          <w:bCs/>
        </w:rPr>
        <w:t>Incorrect Order Entry</w:t>
      </w:r>
      <w:r>
        <w:br w:type="textWrapping"/>
      </w:r>
      <w:r>
        <w:t xml:space="preserve">Staff may accidentally record the wrong food item. </w:t>
      </w:r>
    </w:p>
    <w:p w14:paraId="70048DF0">
      <w:pPr>
        <w:numPr>
          <w:ilvl w:val="0"/>
          <w:numId w:val="13"/>
        </w:numPr>
        <w:spacing w:after="120" w:line="259" w:lineRule="auto"/>
      </w:pPr>
      <w:r>
        <w:rPr>
          <w:b/>
          <w:bCs/>
        </w:rPr>
        <w:t>Incorrect Quantity</w:t>
      </w:r>
      <w:r>
        <w:br w:type="textWrapping"/>
      </w:r>
      <w:r>
        <w:t xml:space="preserve">The quantity requested by the customer may be entered incorrectly. </w:t>
      </w:r>
    </w:p>
    <w:p w14:paraId="79C61590">
      <w:pPr>
        <w:numPr>
          <w:ilvl w:val="0"/>
          <w:numId w:val="13"/>
        </w:numPr>
        <w:spacing w:after="120" w:line="259" w:lineRule="auto"/>
      </w:pPr>
      <w:r>
        <w:rPr>
          <w:b/>
          <w:bCs/>
        </w:rPr>
        <w:t>Billing Mistakes</w:t>
      </w:r>
      <w:r>
        <w:br w:type="textWrapping"/>
      </w:r>
      <w:r>
        <w:t xml:space="preserve">Manual calculations can result in an incorrect total bill. </w:t>
      </w:r>
    </w:p>
    <w:p w14:paraId="3F362C60">
      <w:pPr>
        <w:numPr>
          <w:ilvl w:val="0"/>
          <w:numId w:val="13"/>
        </w:numPr>
        <w:spacing w:after="120" w:line="259" w:lineRule="auto"/>
      </w:pPr>
      <w:r>
        <w:rPr>
          <w:b/>
          <w:bCs/>
        </w:rPr>
        <w:t>Missed Orders</w:t>
      </w:r>
      <w:r>
        <w:br w:type="textWrapping"/>
      </w:r>
      <w:r>
        <w:t xml:space="preserve">During busy periods, an order may be delayed or accidentally overlooked. </w:t>
      </w:r>
    </w:p>
    <w:p w14:paraId="1C512A7B">
      <w:pPr>
        <w:numPr>
          <w:ilvl w:val="0"/>
          <w:numId w:val="13"/>
        </w:numPr>
        <w:spacing w:after="120" w:line="259" w:lineRule="auto"/>
      </w:pPr>
      <w:r>
        <w:rPr>
          <w:b/>
          <w:bCs/>
        </w:rPr>
        <w:t>Incorrect Menu Information</w:t>
      </w:r>
      <w:r>
        <w:br w:type="textWrapping"/>
      </w:r>
      <w:r>
        <w:t xml:space="preserve">Changes in food prices or availability may not be updated immediately. </w:t>
      </w:r>
    </w:p>
    <w:p w14:paraId="6B409DA9">
      <w:pPr>
        <w:numPr>
          <w:ilvl w:val="0"/>
          <w:numId w:val="13"/>
        </w:numPr>
        <w:spacing w:after="120" w:line="259" w:lineRule="auto"/>
      </w:pPr>
      <w:r>
        <w:rPr>
          <w:b/>
          <w:bCs/>
        </w:rPr>
        <w:t>Record-Keeping Errors</w:t>
      </w:r>
      <w:r>
        <w:br w:type="textWrapping"/>
      </w:r>
      <w:r>
        <w:t xml:space="preserve">Customer or order details may be entered incorrectly or misplaced. </w:t>
      </w:r>
    </w:p>
    <w:p w14:paraId="28ED4AEA">
      <w:pPr>
        <w:pStyle w:val="3"/>
      </w:pPr>
      <w:r>
        <w:t>9.2 Slow Retrieval</w:t>
      </w:r>
    </w:p>
    <w:p w14:paraId="173B18A8">
      <w:pPr>
        <w:spacing w:after="120" w:line="259" w:lineRule="auto"/>
      </w:pPr>
      <w:r>
        <w:t>Finding a specific food item or previous order may take time when records are not indexed.</w:t>
      </w:r>
      <w:r>
        <w:rPr>
          <w:rFonts w:ascii="Times New Roman" w:hAnsi="Times New Roman" w:eastAsia="Times New Roman" w:cs="Times New Roman"/>
          <w:b/>
          <w:bCs/>
          <w:sz w:val="24"/>
          <w:szCs w:val="24"/>
        </w:rPr>
        <w:t xml:space="preserve"> </w:t>
      </w:r>
      <w:r>
        <w:rPr>
          <w:b/>
          <w:bCs/>
        </w:rPr>
        <w:t>Slow retrieval</w:t>
      </w:r>
      <w:r>
        <w:t xml:space="preserve"> is another limitation of the existing manual food ordering system. In a manual system, food details, customer information, and previous order records are often maintained in notebooks, registers, or paper files. Finding a particular record from a large collection of information can therefore take considerable time.</w:t>
      </w:r>
    </w:p>
    <w:p w14:paraId="512D9F2D">
      <w:pPr>
        <w:spacing w:after="120" w:line="259" w:lineRule="auto"/>
        <w:rPr>
          <w:b/>
          <w:bCs/>
        </w:rPr>
      </w:pPr>
      <w:r>
        <w:rPr>
          <w:b/>
          <w:bCs/>
        </w:rPr>
        <w:t>Problems Caused by Slow Retrieval</w:t>
      </w:r>
    </w:p>
    <w:p w14:paraId="5E405963">
      <w:pPr>
        <w:numPr>
          <w:ilvl w:val="0"/>
          <w:numId w:val="14"/>
        </w:numPr>
        <w:spacing w:after="120" w:line="259" w:lineRule="auto"/>
      </w:pPr>
      <w:r>
        <w:rPr>
          <w:b/>
          <w:bCs/>
        </w:rPr>
        <w:t>Difficulty finding previous orders</w:t>
      </w:r>
      <w:r>
        <w:t xml:space="preserve"> – Staff may spend time searching through old records. </w:t>
      </w:r>
    </w:p>
    <w:p w14:paraId="65B21536">
      <w:pPr>
        <w:numPr>
          <w:ilvl w:val="0"/>
          <w:numId w:val="14"/>
        </w:numPr>
        <w:spacing w:after="120" w:line="259" w:lineRule="auto"/>
      </w:pPr>
      <w:r>
        <w:rPr>
          <w:b/>
          <w:bCs/>
        </w:rPr>
        <w:t>Slow customer information retrieval</w:t>
      </w:r>
      <w:r>
        <w:t xml:space="preserve"> – Customer details may not be immediately available. </w:t>
      </w:r>
    </w:p>
    <w:p w14:paraId="325FC9DA">
      <w:pPr>
        <w:numPr>
          <w:ilvl w:val="0"/>
          <w:numId w:val="14"/>
        </w:numPr>
        <w:spacing w:after="120" w:line="259" w:lineRule="auto"/>
      </w:pPr>
      <w:r>
        <w:rPr>
          <w:b/>
          <w:bCs/>
        </w:rPr>
        <w:t>Difficulty finding food items</w:t>
      </w:r>
      <w:r>
        <w:t xml:space="preserve"> – Searching through a large manual menu can take more time.</w:t>
      </w:r>
    </w:p>
    <w:p w14:paraId="1FCF77AE">
      <w:pPr>
        <w:pStyle w:val="3"/>
      </w:pPr>
      <w:r>
        <w:t>9.3 Limited Tracking</w:t>
      </w:r>
    </w:p>
    <w:p w14:paraId="752F0CA0">
      <w:pPr>
        <w:spacing w:after="120" w:line="259" w:lineRule="auto"/>
      </w:pPr>
      <w:r>
        <w:t>Customers may not receive a clear order status.</w:t>
      </w:r>
      <w:r>
        <w:rPr>
          <w:b/>
          <w:bCs/>
        </w:rPr>
        <w:t>Limited order tracking</w:t>
      </w:r>
      <w:r>
        <w:t xml:space="preserve"> is one of the major limitations of the existing manual food ordering system. In a traditional system, customers may not have clear information about the current status of their order after placing it.</w:t>
      </w:r>
    </w:p>
    <w:p w14:paraId="29043BBB">
      <w:pPr>
        <w:pStyle w:val="3"/>
      </w:pPr>
      <w:r>
        <w:t>9.4 Difficult Reporting</w:t>
      </w:r>
    </w:p>
    <w:p w14:paraId="2274341A">
      <w:pPr>
        <w:spacing w:after="120" w:line="259" w:lineRule="auto"/>
      </w:pPr>
      <w:r>
        <w:t>Preparing summaries manually requires repeated work.</w:t>
      </w:r>
      <w:r>
        <w:rPr>
          <w:rFonts w:ascii="Times New Roman" w:hAnsi="Times New Roman" w:eastAsia="Times New Roman" w:cs="Times New Roman"/>
          <w:b/>
          <w:bCs/>
          <w:sz w:val="24"/>
          <w:szCs w:val="24"/>
        </w:rPr>
        <w:t xml:space="preserve"> </w:t>
      </w:r>
      <w:r>
        <w:rPr>
          <w:b/>
          <w:bCs/>
        </w:rPr>
        <w:t>Difficult reporting</w:t>
      </w:r>
      <w:r>
        <w:t xml:space="preserve"> is another limitation of the existing manual food ordering system. In a manual system, information about daily orders, sales, popular food items, and total revenue may be recorded in notebooks or separate registers. Preparing reports from these records requires considerable time and effort.</w:t>
      </w:r>
    </w:p>
    <w:p w14:paraId="5EFF81A4">
      <w:pPr>
        <w:pStyle w:val="3"/>
      </w:pPr>
      <w:r>
        <w:t>9.5 Inconsistent Processing</w:t>
      </w:r>
    </w:p>
    <w:p w14:paraId="0B1D5343">
      <w:pPr>
        <w:spacing w:after="120" w:line="259" w:lineRule="auto"/>
      </w:pPr>
      <w:r>
        <w:t>Without a queue-based design, pending orders may not have a clearly defined processing order.</w:t>
      </w:r>
    </w:p>
    <w:p w14:paraId="12B75CB1"/>
    <w:p w14:paraId="661E8AE6">
      <w:r>
        <w:rPr>
          <w:color w:val="4F81BD" w:themeColor="accent1"/>
          <w:sz w:val="36"/>
          <w:szCs w:val="36"/>
          <w14:shadow w14:blurRad="38100" w14:dist="25400" w14:dir="5400000" w14:sx="100000" w14:sy="100000" w14:kx="0" w14:ky="0" w14:algn="ctr">
            <w14:srgbClr w14:val="6E747A">
              <w14:alpha w14:val="57000"/>
            </w14:srgbClr>
          </w14:shadow>
          <w14:textFill>
            <w14:solidFill>
              <w14:schemeClr w14:val="accent1"/>
            </w14:solidFill>
          </w14:textFill>
        </w:rPr>
        <w:t xml:space="preserve">10. </w:t>
      </w:r>
      <w:r>
        <w:rPr>
          <w:color w:val="4F81BD" w:themeColor="accent1"/>
          <w:sz w:val="36"/>
          <w:szCs w:val="36"/>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praposed system</w:t>
      </w:r>
    </w:p>
    <w:p w14:paraId="4F413FB1">
      <w:pPr>
        <w:pStyle w:val="3"/>
      </w:pPr>
      <w:r>
        <w:t>10.1 Overview</w:t>
      </w:r>
    </w:p>
    <w:p w14:paraId="016DC78B">
      <w:pPr>
        <w:spacing w:after="120" w:line="259" w:lineRule="auto"/>
      </w:pPr>
      <w:r>
        <w:t>The proposed system organizes the complete ordering workflow using Java modules and data structures.</w:t>
      </w:r>
      <w:r>
        <w:rPr>
          <w:rFonts w:ascii="Times New Roman" w:hAnsi="Times New Roman" w:eastAsia="Times New Roman" w:cs="Times New Roman"/>
          <w:sz w:val="24"/>
          <w:szCs w:val="24"/>
        </w:rPr>
        <w:t xml:space="preserve"> </w:t>
      </w:r>
      <w:r>
        <w:t xml:space="preserve">The </w:t>
      </w:r>
      <w:r>
        <w:rPr>
          <w:b/>
          <w:bCs/>
        </w:rPr>
        <w:t>Proposed Food Ordering System</w:t>
      </w:r>
      <w:r>
        <w:t xml:space="preserve"> is a computerized application designed to overcome the limitations of the existing manual food ordering process. The system uses </w:t>
      </w:r>
      <w:r>
        <w:rPr>
          <w:b/>
          <w:bCs/>
        </w:rPr>
        <w:t>Java programming, Data Structures, and Algorithms (DSA)</w:t>
      </w:r>
      <w:r>
        <w:t xml:space="preserve"> to manage food items, customer orders, billing, and order processing in an organized manner.</w:t>
      </w:r>
    </w:p>
    <w:p w14:paraId="15354278">
      <w:pPr>
        <w:spacing w:after="120" w:line="259" w:lineRule="auto"/>
      </w:pPr>
      <w:r>
        <w:t>The proposed system provides a simple process where the customer can view the available menu, select food items, enter quantities, add items to the order, and confirm the order. The system automatically calculates the total bill and displays the complete order details.</w:t>
      </w:r>
    </w:p>
    <w:p w14:paraId="3743AEEA">
      <w:pPr>
        <w:pStyle w:val="3"/>
      </w:pPr>
      <w:r>
        <w:t>10.2 Customer Functions</w:t>
      </w:r>
    </w:p>
    <w:p w14:paraId="6A345023">
      <w:pPr>
        <w:spacing w:after="120" w:line="259" w:lineRule="auto"/>
      </w:pPr>
      <w:r>
        <w:t>Customers can browse, search, sort, add to cart, checkout and view order history.</w:t>
      </w:r>
      <w:r>
        <w:rPr>
          <w:rFonts w:ascii="Times New Roman" w:hAnsi="Times New Roman" w:eastAsia="Times New Roman" w:cs="Times New Roman"/>
          <w:sz w:val="24"/>
          <w:szCs w:val="24"/>
        </w:rPr>
        <w:t xml:space="preserve"> </w:t>
      </w:r>
      <w:r>
        <w:t xml:space="preserve">The </w:t>
      </w:r>
      <w:r>
        <w:rPr>
          <w:b/>
          <w:bCs/>
        </w:rPr>
        <w:t>Customer Module</w:t>
      </w:r>
      <w:r>
        <w:t xml:space="preserve"> is an important part of the proposed Food Ordering System. It allows customers to interact with the application, select food items, place orders, and view billing information.</w:t>
      </w:r>
    </w:p>
    <w:p w14:paraId="73F33D9B">
      <w:pPr>
        <w:spacing w:after="120" w:line="259" w:lineRule="auto"/>
        <w:rPr>
          <w:b/>
          <w:bCs/>
        </w:rPr>
      </w:pPr>
      <w:r>
        <w:rPr>
          <w:b/>
          <w:bCs/>
        </w:rPr>
        <w:t>Main Customer Functions</w:t>
      </w:r>
    </w:p>
    <w:p w14:paraId="558F6861">
      <w:pPr>
        <w:numPr>
          <w:ilvl w:val="0"/>
          <w:numId w:val="15"/>
        </w:numPr>
        <w:spacing w:after="120" w:line="259" w:lineRule="auto"/>
      </w:pPr>
      <w:r>
        <w:rPr>
          <w:b/>
          <w:bCs/>
        </w:rPr>
        <w:t>View Menu</w:t>
      </w:r>
      <w:r>
        <w:br w:type="textWrapping"/>
      </w:r>
      <w:r>
        <w:t xml:space="preserve">Customers can view available food items along with their names, categories, prices, and availability. </w:t>
      </w:r>
    </w:p>
    <w:p w14:paraId="79A441DA">
      <w:pPr>
        <w:numPr>
          <w:ilvl w:val="0"/>
          <w:numId w:val="15"/>
        </w:numPr>
        <w:spacing w:after="120" w:line="259" w:lineRule="auto"/>
      </w:pPr>
      <w:r>
        <w:rPr>
          <w:b/>
          <w:bCs/>
        </w:rPr>
        <w:t>Search Food Items</w:t>
      </w:r>
      <w:r>
        <w:br w:type="textWrapping"/>
      </w:r>
      <w:r>
        <w:t xml:space="preserve">Customers can search for a particular food item using its name or food ID. </w:t>
      </w:r>
    </w:p>
    <w:p w14:paraId="2D7F48A0">
      <w:pPr>
        <w:numPr>
          <w:ilvl w:val="0"/>
          <w:numId w:val="15"/>
        </w:numPr>
        <w:spacing w:after="120" w:line="259" w:lineRule="auto"/>
      </w:pPr>
      <w:r>
        <w:rPr>
          <w:b/>
          <w:bCs/>
        </w:rPr>
        <w:t>Select Food</w:t>
      </w:r>
      <w:r>
        <w:br w:type="textWrapping"/>
      </w:r>
      <w:r>
        <w:t xml:space="preserve">Customers can select one or more food items from the available menu. </w:t>
      </w:r>
    </w:p>
    <w:p w14:paraId="0711E27E">
      <w:pPr>
        <w:numPr>
          <w:ilvl w:val="0"/>
          <w:numId w:val="15"/>
        </w:numPr>
        <w:spacing w:after="120" w:line="259" w:lineRule="auto"/>
      </w:pPr>
      <w:r>
        <w:rPr>
          <w:b/>
          <w:bCs/>
        </w:rPr>
        <w:t>Enter Quantity</w:t>
      </w:r>
      <w:r>
        <w:br w:type="textWrapping"/>
      </w:r>
      <w:r>
        <w:t xml:space="preserve">Customers can specify the required quantity for each selected food item. </w:t>
      </w:r>
    </w:p>
    <w:p w14:paraId="542AB05F">
      <w:pPr>
        <w:numPr>
          <w:ilvl w:val="0"/>
          <w:numId w:val="15"/>
        </w:numPr>
        <w:spacing w:after="120" w:line="259" w:lineRule="auto"/>
      </w:pPr>
      <w:r>
        <w:rPr>
          <w:b/>
          <w:bCs/>
        </w:rPr>
        <w:t>Add Items to Cart</w:t>
      </w:r>
      <w:r>
        <w:br w:type="textWrapping"/>
      </w:r>
      <w:r>
        <w:t xml:space="preserve">Selected food items can be added to the customer's cart before placing the final order. </w:t>
      </w:r>
    </w:p>
    <w:p w14:paraId="3A9A1F20">
      <w:pPr>
        <w:numPr>
          <w:ilvl w:val="0"/>
          <w:numId w:val="15"/>
        </w:numPr>
        <w:spacing w:after="120" w:line="259" w:lineRule="auto"/>
      </w:pPr>
      <w:r>
        <w:rPr>
          <w:b/>
          <w:bCs/>
        </w:rPr>
        <w:t>Update Cart</w:t>
      </w:r>
      <w:r>
        <w:br w:type="textWrapping"/>
      </w:r>
      <w:r>
        <w:t xml:space="preserve">Customers can increase or decrease quantities or remove unwanted items. </w:t>
      </w:r>
    </w:p>
    <w:p w14:paraId="45A8D97A">
      <w:pPr>
        <w:pStyle w:val="3"/>
      </w:pPr>
      <w:r>
        <w:t>10.3 Restaurant Functions</w:t>
      </w:r>
    </w:p>
    <w:p w14:paraId="79AC08C4">
      <w:pPr>
        <w:spacing w:after="120" w:line="259" w:lineRule="auto"/>
      </w:pPr>
      <w:r>
        <w:t xml:space="preserve">The </w:t>
      </w:r>
      <w:r>
        <w:rPr>
          <w:b/>
          <w:bCs/>
        </w:rPr>
        <w:t>Restaurant Module</w:t>
      </w:r>
      <w:r>
        <w:t xml:space="preserve"> is responsible for managing food items, customer orders, order processing, and basic restaurant operations. It helps restaurant staff handle orders in an organized and efficient manner.</w:t>
      </w:r>
    </w:p>
    <w:p w14:paraId="57D9332C">
      <w:pPr>
        <w:pStyle w:val="3"/>
      </w:pPr>
      <w:r>
        <w:t>10.4 Administrator Functions</w:t>
      </w:r>
    </w:p>
    <w:p w14:paraId="428D1572">
      <w:pPr>
        <w:spacing w:after="120" w:line="259" w:lineRule="auto"/>
      </w:pPr>
      <w:r>
        <w:t xml:space="preserve">Administrators can manage system-level records and monitor operations. The </w:t>
      </w:r>
      <w:r>
        <w:rPr>
          <w:b/>
          <w:bCs/>
        </w:rPr>
        <w:t>Administration Module</w:t>
      </w:r>
      <w:r>
        <w:t xml:space="preserve"> is responsible for controlling and managing the overall Food Ordering System. The administrator has higher-level access to manage menu information, customers, orders, and system records.</w:t>
      </w:r>
    </w:p>
    <w:p w14:paraId="397C96EC">
      <w:pPr>
        <w:pStyle w:val="3"/>
      </w:pPr>
      <w:r>
        <w:t>10.5 DSA Integration</w:t>
      </w:r>
    </w:p>
    <w:p w14:paraId="7BB6B3C6">
      <w:pPr>
        <w:spacing w:after="120" w:line="259" w:lineRule="auto"/>
      </w:pPr>
      <w:r>
        <w:t>Lists, maps, queues, stacks and algorithms are selected according to the operation being performed.</w:t>
      </w:r>
    </w:p>
    <w:p w14:paraId="2B1B9D2E">
      <w:r>
        <w:br w:type="page"/>
      </w:r>
    </w:p>
    <w:p w14:paraId="5D69B710">
      <w:pPr>
        <w:pStyle w:val="2"/>
      </w:pPr>
      <w:r>
        <w:t>11. Advantages of Proposed System</w:t>
      </w:r>
    </w:p>
    <w:p w14:paraId="3BA0DA59">
      <w:pPr>
        <w:pStyle w:val="3"/>
      </w:pPr>
      <w:r>
        <w:t>11.1 Accuracy</w:t>
      </w:r>
    </w:p>
    <w:p w14:paraId="1C47708F">
      <w:pPr>
        <w:spacing w:after="120" w:line="259" w:lineRule="auto"/>
      </w:pPr>
      <w:r>
        <w:t>Programmatic calculation reduces arithmetic mistakes.</w:t>
      </w:r>
    </w:p>
    <w:p w14:paraId="7FE33413">
      <w:pPr>
        <w:spacing w:after="120" w:line="259" w:lineRule="auto"/>
      </w:pPr>
      <w:r>
        <w:rPr>
          <w:rFonts w:ascii="Times New Roman" w:hAnsi="Times New Roman" w:eastAsia="Times New Roman" w:cs="Times New Roman"/>
          <w:sz w:val="24"/>
          <w:szCs w:val="24"/>
        </w:rPr>
        <w:t xml:space="preserve"> </w:t>
      </w:r>
      <w:r>
        <w:t>The proposed Food Ordering System improves accuracy by reducing manual mistakes.</w:t>
      </w:r>
    </w:p>
    <w:p w14:paraId="4A51BB02">
      <w:pPr>
        <w:numPr>
          <w:ilvl w:val="0"/>
          <w:numId w:val="16"/>
        </w:numPr>
        <w:spacing w:after="120" w:line="259" w:lineRule="auto"/>
      </w:pPr>
      <w:r>
        <w:t xml:space="preserve">It calculates the </w:t>
      </w:r>
      <w:r>
        <w:rPr>
          <w:b/>
          <w:bCs/>
        </w:rPr>
        <w:t>bill automatically</w:t>
      </w:r>
      <w:r>
        <w:t xml:space="preserve">. </w:t>
      </w:r>
    </w:p>
    <w:p w14:paraId="3C800A2D">
      <w:pPr>
        <w:numPr>
          <w:ilvl w:val="0"/>
          <w:numId w:val="16"/>
        </w:numPr>
        <w:spacing w:after="120" w:line="259" w:lineRule="auto"/>
      </w:pPr>
      <w:r>
        <w:t xml:space="preserve">It stores the </w:t>
      </w:r>
      <w:r>
        <w:rPr>
          <w:b/>
          <w:bCs/>
        </w:rPr>
        <w:t>correct food price and quantity</w:t>
      </w:r>
      <w:r>
        <w:t xml:space="preserve">. </w:t>
      </w:r>
    </w:p>
    <w:p w14:paraId="17134102">
      <w:pPr>
        <w:numPr>
          <w:ilvl w:val="0"/>
          <w:numId w:val="16"/>
        </w:numPr>
        <w:spacing w:after="120" w:line="259" w:lineRule="auto"/>
      </w:pPr>
      <w:r>
        <w:t xml:space="preserve">It reduces </w:t>
      </w:r>
      <w:r>
        <w:rPr>
          <w:b/>
          <w:bCs/>
        </w:rPr>
        <w:t>wrong order entries</w:t>
      </w:r>
      <w:r>
        <w:t xml:space="preserve">. </w:t>
      </w:r>
    </w:p>
    <w:p w14:paraId="58B1A957">
      <w:pPr>
        <w:numPr>
          <w:ilvl w:val="0"/>
          <w:numId w:val="16"/>
        </w:numPr>
        <w:spacing w:after="120" w:line="259" w:lineRule="auto"/>
      </w:pPr>
      <w:r>
        <w:t xml:space="preserve">It keeps </w:t>
      </w:r>
      <w:r>
        <w:rPr>
          <w:b/>
          <w:bCs/>
        </w:rPr>
        <w:t>order details properly</w:t>
      </w:r>
      <w:r>
        <w:t xml:space="preserve">. </w:t>
      </w:r>
    </w:p>
    <w:p w14:paraId="32BA509D">
      <w:pPr>
        <w:numPr>
          <w:ilvl w:val="0"/>
          <w:numId w:val="16"/>
        </w:numPr>
        <w:spacing w:after="120" w:line="259" w:lineRule="auto"/>
      </w:pPr>
      <w:r>
        <w:t xml:space="preserve">It reduces </w:t>
      </w:r>
      <w:r>
        <w:rPr>
          <w:b/>
          <w:bCs/>
        </w:rPr>
        <w:t>human errors</w:t>
      </w:r>
      <w:r>
        <w:t xml:space="preserve">. </w:t>
      </w:r>
    </w:p>
    <w:p w14:paraId="24E553A3">
      <w:pPr>
        <w:numPr>
          <w:ilvl w:val="0"/>
          <w:numId w:val="16"/>
        </w:numPr>
        <w:spacing w:after="120" w:line="259" w:lineRule="auto"/>
      </w:pPr>
      <w:r>
        <w:t xml:space="preserve">It gives the </w:t>
      </w:r>
      <w:r>
        <w:rPr>
          <w:b/>
          <w:bCs/>
        </w:rPr>
        <w:t>correct total amount</w:t>
      </w:r>
      <w:r>
        <w:t xml:space="preserve">. </w:t>
      </w:r>
    </w:p>
    <w:p w14:paraId="0CC65CC0">
      <w:pPr>
        <w:pStyle w:val="3"/>
      </w:pPr>
      <w:r>
        <w:t>11.2 Speed</w:t>
      </w:r>
    </w:p>
    <w:p w14:paraId="351360C5">
      <w:pPr>
        <w:spacing w:after="120" w:line="259" w:lineRule="auto"/>
      </w:pPr>
      <w:r>
        <w:t>Appropriate data structures improve retrieval and processing.</w:t>
      </w:r>
    </w:p>
    <w:p w14:paraId="348B322D">
      <w:pPr>
        <w:spacing w:after="120" w:line="259" w:lineRule="auto"/>
      </w:pPr>
      <w:r>
        <w:rPr>
          <w:rFonts w:ascii="Times New Roman" w:hAnsi="Times New Roman" w:eastAsia="Times New Roman" w:cs="Times New Roman"/>
          <w:sz w:val="24"/>
          <w:szCs w:val="24"/>
        </w:rPr>
        <w:t xml:space="preserve"> </w:t>
      </w:r>
      <w:r>
        <w:t xml:space="preserve">The proposed Food Ordering System makes the ordering process </w:t>
      </w:r>
      <w:r>
        <w:rPr>
          <w:b/>
          <w:bCs/>
        </w:rPr>
        <w:t>faster and easier</w:t>
      </w:r>
      <w:r>
        <w:t>.</w:t>
      </w:r>
    </w:p>
    <w:p w14:paraId="5B10ADF4">
      <w:pPr>
        <w:numPr>
          <w:ilvl w:val="0"/>
          <w:numId w:val="17"/>
        </w:numPr>
        <w:spacing w:after="120" w:line="259" w:lineRule="auto"/>
      </w:pPr>
      <w:r>
        <w:t xml:space="preserve">Food items can be found quickly. </w:t>
      </w:r>
    </w:p>
    <w:p w14:paraId="29EE6007">
      <w:pPr>
        <w:numPr>
          <w:ilvl w:val="0"/>
          <w:numId w:val="17"/>
        </w:numPr>
        <w:spacing w:after="120" w:line="259" w:lineRule="auto"/>
      </w:pPr>
      <w:r>
        <w:t xml:space="preserve">Orders can be placed faster. </w:t>
      </w:r>
    </w:p>
    <w:p w14:paraId="38E6C615">
      <w:pPr>
        <w:numPr>
          <w:ilvl w:val="0"/>
          <w:numId w:val="17"/>
        </w:numPr>
        <w:spacing w:after="120" w:line="259" w:lineRule="auto"/>
      </w:pPr>
      <w:r>
        <w:t xml:space="preserve">Bills are calculated automatically. </w:t>
      </w:r>
    </w:p>
    <w:p w14:paraId="0849EFCB">
      <w:pPr>
        <w:numPr>
          <w:ilvl w:val="0"/>
          <w:numId w:val="17"/>
        </w:numPr>
        <w:spacing w:after="120" w:line="259" w:lineRule="auto"/>
      </w:pPr>
      <w:r>
        <w:t xml:space="preserve">Orders can be processed systematically. </w:t>
      </w:r>
    </w:p>
    <w:p w14:paraId="17810242">
      <w:pPr>
        <w:numPr>
          <w:ilvl w:val="0"/>
          <w:numId w:val="17"/>
        </w:numPr>
        <w:spacing w:after="120" w:line="259" w:lineRule="auto"/>
      </w:pPr>
      <w:r>
        <w:t xml:space="preserve">Less time is spent on manual work. </w:t>
      </w:r>
    </w:p>
    <w:p w14:paraId="30E0DEA2">
      <w:pPr>
        <w:numPr>
          <w:ilvl w:val="0"/>
          <w:numId w:val="17"/>
        </w:numPr>
        <w:spacing w:after="120" w:line="259" w:lineRule="auto"/>
      </w:pPr>
      <w:r>
        <w:t xml:space="preserve">Customer waiting time is reduced. </w:t>
      </w:r>
    </w:p>
    <w:p w14:paraId="3DC9BF20">
      <w:pPr>
        <w:pStyle w:val="3"/>
      </w:pPr>
      <w:r>
        <w:t>11.3 Organization</w:t>
      </w:r>
    </w:p>
    <w:p w14:paraId="7FB5F308">
      <w:pPr>
        <w:spacing w:after="120" w:line="259" w:lineRule="auto"/>
      </w:pPr>
      <w:r>
        <w:t xml:space="preserve">Separate modules make responsibilities easier to understand. </w:t>
      </w:r>
    </w:p>
    <w:p w14:paraId="361A5564">
      <w:pPr>
        <w:spacing w:after="120" w:line="259" w:lineRule="auto"/>
      </w:pPr>
      <w:r>
        <w:t xml:space="preserve">The proposed Food Ordering System keeps all food and order information </w:t>
      </w:r>
      <w:r>
        <w:rPr>
          <w:b/>
          <w:bCs/>
        </w:rPr>
        <w:t>properly organized</w:t>
      </w:r>
      <w:r>
        <w:t>.</w:t>
      </w:r>
    </w:p>
    <w:p w14:paraId="2B4AA902">
      <w:pPr>
        <w:numPr>
          <w:ilvl w:val="0"/>
          <w:numId w:val="18"/>
        </w:numPr>
        <w:spacing w:after="120" w:line="259" w:lineRule="auto"/>
      </w:pPr>
      <w:r>
        <w:t xml:space="preserve">Food items are stored in an organized way. </w:t>
      </w:r>
    </w:p>
    <w:p w14:paraId="6A4276BC">
      <w:pPr>
        <w:numPr>
          <w:ilvl w:val="0"/>
          <w:numId w:val="18"/>
        </w:numPr>
        <w:spacing w:after="120" w:line="259" w:lineRule="auto"/>
      </w:pPr>
      <w:r>
        <w:t xml:space="preserve">Customer orders are maintained systematically. </w:t>
      </w:r>
    </w:p>
    <w:p w14:paraId="12D1EF4E">
      <w:pPr>
        <w:numPr>
          <w:ilvl w:val="0"/>
          <w:numId w:val="18"/>
        </w:numPr>
        <w:spacing w:after="120" w:line="259" w:lineRule="auto"/>
      </w:pPr>
      <w:r>
        <w:t xml:space="preserve">Order details are easy to find. </w:t>
      </w:r>
    </w:p>
    <w:p w14:paraId="1AD6311F">
      <w:pPr>
        <w:numPr>
          <w:ilvl w:val="0"/>
          <w:numId w:val="18"/>
        </w:numPr>
        <w:spacing w:after="120" w:line="259" w:lineRule="auto"/>
      </w:pPr>
      <w:r>
        <w:t xml:space="preserve">Menu information can be updated easily. </w:t>
      </w:r>
    </w:p>
    <w:p w14:paraId="26272511">
      <w:pPr>
        <w:numPr>
          <w:ilvl w:val="0"/>
          <w:numId w:val="18"/>
        </w:numPr>
        <w:spacing w:after="120" w:line="259" w:lineRule="auto"/>
      </w:pPr>
      <w:r>
        <w:t xml:space="preserve">Pending orders can be managed in sequence. </w:t>
      </w:r>
    </w:p>
    <w:p w14:paraId="318EB100">
      <w:pPr>
        <w:numPr>
          <w:ilvl w:val="0"/>
          <w:numId w:val="18"/>
        </w:numPr>
        <w:spacing w:after="120" w:line="259" w:lineRule="auto"/>
      </w:pPr>
      <w:r>
        <w:t xml:space="preserve">Records are stored digitally instead of using papers. </w:t>
      </w:r>
    </w:p>
    <w:p w14:paraId="023973E5">
      <w:pPr>
        <w:pStyle w:val="3"/>
      </w:pPr>
      <w:r>
        <w:t>11.4 Extensibility</w:t>
      </w:r>
    </w:p>
    <w:p w14:paraId="711FC093">
      <w:pPr>
        <w:spacing w:after="120" w:line="259" w:lineRule="auto"/>
      </w:pPr>
      <w:r>
        <w:t>The application can later be connected to a database, web UI or mobile application.</w:t>
      </w:r>
    </w:p>
    <w:p w14:paraId="6A2BC3EF">
      <w:pPr>
        <w:pStyle w:val="3"/>
      </w:pPr>
      <w:r>
        <w:t>11.5 Learning Value</w:t>
      </w:r>
    </w:p>
    <w:p w14:paraId="65236B3C">
      <w:pPr>
        <w:spacing w:after="120" w:line="259" w:lineRule="auto"/>
        <w:rPr>
          <w:rFonts w:ascii="Times New Roman" w:hAnsi="Symbol" w:eastAsia="Times New Roman" w:cs="Times New Roman"/>
          <w:sz w:val="24"/>
          <w:szCs w:val="24"/>
        </w:rPr>
      </w:pPr>
      <w:r>
        <w:t>The project demonstrates DSA in a realistic application rather than only through isolated examples.</w:t>
      </w:r>
      <w:r>
        <w:rPr>
          <w:rFonts w:ascii="Times New Roman" w:hAnsi="Symbol" w:eastAsia="Times New Roman" w:cs="Times New Roman"/>
          <w:sz w:val="24"/>
          <w:szCs w:val="24"/>
        </w:rPr>
        <w:t xml:space="preserve">  </w:t>
      </w:r>
    </w:p>
    <w:p w14:paraId="72C07785">
      <w:pPr>
        <w:spacing w:after="120" w:line="259" w:lineRule="auto"/>
      </w:pPr>
      <w:r>
        <w:t xml:space="preserve">   Helps to learn </w:t>
      </w:r>
      <w:r>
        <w:rPr>
          <w:b/>
          <w:bCs/>
        </w:rPr>
        <w:t>Java programming</w:t>
      </w:r>
      <w:r>
        <w:t xml:space="preserve">. </w:t>
      </w:r>
    </w:p>
    <w:p w14:paraId="58174729">
      <w:pPr>
        <w:spacing w:after="120" w:line="259" w:lineRule="auto"/>
      </w:pPr>
      <w:r>
        <w:t xml:space="preserve">   Improves knowledge of </w:t>
      </w:r>
      <w:r>
        <w:rPr>
          <w:b/>
          <w:bCs/>
        </w:rPr>
        <w:t>Data Structures and Algorithm.</w:t>
      </w:r>
    </w:p>
    <w:p w14:paraId="66DE8596">
      <w:r>
        <w:br w:type="page"/>
      </w:r>
    </w:p>
    <w:p w14:paraId="427A047B">
      <w:pPr>
        <w:pStyle w:val="2"/>
      </w:pPr>
      <w:r>
        <w:t>12. Functional Requirements</w:t>
      </w:r>
    </w:p>
    <w:p w14:paraId="5E0ABDF2">
      <w:pPr>
        <w:pStyle w:val="3"/>
      </w:pPr>
      <w:r>
        <w:t>12.1 User Functions</w:t>
      </w:r>
    </w:p>
    <w:p w14:paraId="5D25CFE5">
      <w:pPr>
        <w:spacing w:after="120" w:line="259" w:lineRule="auto"/>
      </w:pPr>
      <w:r>
        <w:t>The system shall support registration, login and role identification.</w:t>
      </w:r>
    </w:p>
    <w:p w14:paraId="0EA55C03">
      <w:pPr>
        <w:pStyle w:val="3"/>
      </w:pPr>
      <w:r>
        <w:t>12.2 Menu Functions</w:t>
      </w:r>
    </w:p>
    <w:p w14:paraId="78C78E11">
      <w:pPr>
        <w:spacing w:after="120" w:line="259" w:lineRule="auto"/>
      </w:pPr>
      <w:r>
        <w:t>The system shall display, search, sort and manage food items.</w:t>
      </w:r>
    </w:p>
    <w:p w14:paraId="1AA21E1C">
      <w:pPr>
        <w:pStyle w:val="3"/>
      </w:pPr>
      <w:r>
        <w:t>12.3 Cart Functions</w:t>
      </w:r>
    </w:p>
    <w:p w14:paraId="5869DC6E">
      <w:pPr>
        <w:spacing w:after="120" w:line="259" w:lineRule="auto"/>
      </w:pPr>
      <w:r>
        <w:t>The system shall add, update and remove items and calculate totals.</w:t>
      </w:r>
    </w:p>
    <w:p w14:paraId="703A5401">
      <w:pPr>
        <w:pStyle w:val="3"/>
      </w:pPr>
      <w:r>
        <w:t>12.4 Order Functions</w:t>
      </w:r>
    </w:p>
    <w:p w14:paraId="08B5A7B9">
      <w:pPr>
        <w:spacing w:after="120" w:line="259" w:lineRule="auto"/>
      </w:pPr>
      <w:r>
        <w:t>The system shall create orders and maintain their status.</w:t>
      </w:r>
    </w:p>
    <w:p w14:paraId="3BF01356">
      <w:pPr>
        <w:pStyle w:val="3"/>
      </w:pPr>
      <w:r>
        <w:t>12.5 Queue Functions</w:t>
      </w:r>
    </w:p>
    <w:p w14:paraId="0422ADC0">
      <w:pPr>
        <w:spacing w:after="120" w:line="259" w:lineRule="auto"/>
      </w:pPr>
      <w:r>
        <w:t>Pending orders shall be processed using FIFO behavior in the DSA demonstration.</w:t>
      </w:r>
    </w:p>
    <w:p w14:paraId="41705A9E">
      <w:pPr>
        <w:pStyle w:val="3"/>
      </w:pPr>
      <w:r>
        <w:t>12.6 Administrative Functions</w:t>
      </w:r>
    </w:p>
    <w:p w14:paraId="0E513E43">
      <w:pPr>
        <w:spacing w:after="120" w:line="259" w:lineRule="auto"/>
      </w:pPr>
      <w:r>
        <w:t>Authorized users shall manage system-level information.</w:t>
      </w:r>
    </w:p>
    <w:p w14:paraId="5DCE422A">
      <w:pPr>
        <w:pStyle w:val="3"/>
      </w:pPr>
      <w:r>
        <w:t>12.7 Reporting</w:t>
      </w:r>
    </w:p>
    <w:p w14:paraId="56772810">
      <w:pPr>
        <w:spacing w:after="120" w:line="259" w:lineRule="auto"/>
      </w:pPr>
      <w:r>
        <w:t>The system may provide order and menu successfully.</w:t>
      </w:r>
    </w:p>
    <w:p w14:paraId="3448D1EB">
      <w:pPr>
        <w:pStyle w:val="2"/>
      </w:pPr>
      <w:r>
        <w:t>13. Non-Functional Requirements</w:t>
      </w:r>
    </w:p>
    <w:p w14:paraId="68A9F19F">
      <w:pPr>
        <w:pStyle w:val="3"/>
      </w:pPr>
      <w:r>
        <w:t>13.1 Performance</w:t>
      </w:r>
    </w:p>
    <w:p w14:paraId="5AA74504">
      <w:pPr>
        <w:spacing w:after="120" w:line="259" w:lineRule="auto"/>
      </w:pPr>
      <w:r>
        <w:t>Common operations should respond quickly for the expected project dataset.</w:t>
      </w:r>
    </w:p>
    <w:p w14:paraId="5E0F85A4">
      <w:pPr>
        <w:pStyle w:val="3"/>
      </w:pPr>
      <w:r>
        <w:t>13.2 Usability</w:t>
      </w:r>
    </w:p>
    <w:p w14:paraId="1486C098">
      <w:pPr>
        <w:spacing w:after="120" w:line="259" w:lineRule="auto"/>
      </w:pPr>
      <w:r>
        <w:t>Menus, labels and messages should be understandable.</w:t>
      </w:r>
    </w:p>
    <w:p w14:paraId="10973CCC">
      <w:pPr>
        <w:pStyle w:val="3"/>
      </w:pPr>
      <w:r>
        <w:t>13.3 Reliability</w:t>
      </w:r>
    </w:p>
    <w:p w14:paraId="15040CB8">
      <w:pPr>
        <w:spacing w:after="120" w:line="259" w:lineRule="auto"/>
      </w:pPr>
      <w:r>
        <w:t>Invalid input should be handled without unexpected termination.</w:t>
      </w:r>
    </w:p>
    <w:p w14:paraId="5768A192">
      <w:pPr>
        <w:pStyle w:val="3"/>
      </w:pPr>
      <w:r>
        <w:t>13.4 Security</w:t>
      </w:r>
    </w:p>
    <w:p w14:paraId="640B36C1">
      <w:pPr>
        <w:spacing w:after="120" w:line="259" w:lineRule="auto"/>
      </w:pPr>
      <w:r>
        <w:t>Access to protected operations should be controlled.</w:t>
      </w:r>
    </w:p>
    <w:p w14:paraId="1D40665A">
      <w:pPr>
        <w:pStyle w:val="3"/>
      </w:pPr>
      <w:r>
        <w:t>13.5 Maintainability</w:t>
      </w:r>
    </w:p>
    <w:p w14:paraId="4AA3552C">
      <w:pPr>
        <w:spacing w:after="120" w:line="259" w:lineRule="auto"/>
      </w:pPr>
      <w:r>
        <w:t>Classes should have clear responsibilities.</w:t>
      </w:r>
    </w:p>
    <w:p w14:paraId="770767F3">
      <w:pPr>
        <w:pStyle w:val="3"/>
      </w:pPr>
      <w:r>
        <w:t>13.6 Scalability</w:t>
      </w:r>
    </w:p>
    <w:p w14:paraId="722BD5DA">
      <w:pPr>
        <w:spacing w:after="120" w:line="259" w:lineRule="auto"/>
      </w:pPr>
      <w:r>
        <w:t>The design should allow migration from in-memory collections to persistent storage.</w:t>
      </w:r>
    </w:p>
    <w:p w14:paraId="16B800B6">
      <w:pPr>
        <w:pStyle w:val="3"/>
      </w:pPr>
      <w:r>
        <w:t>13.7 Portability</w:t>
      </w:r>
    </w:p>
    <w:p w14:paraId="2C000AFA">
      <w:pPr>
        <w:spacing w:after="120" w:line="259" w:lineRule="auto"/>
      </w:pPr>
      <w:r>
        <w:t>Java's platform-independent runtime supports execution across supported operating systems.</w:t>
      </w:r>
    </w:p>
    <w:p w14:paraId="18B1EFE4">
      <w:r>
        <w:br w:type="page"/>
      </w:r>
    </w:p>
    <w:p w14:paraId="7D4CB3D9">
      <w:pPr>
        <w:pStyle w:val="2"/>
      </w:pPr>
      <w:r>
        <w:t>14. Hardware and Software Requirements</w:t>
      </w:r>
    </w:p>
    <w:p w14:paraId="029C8A9D">
      <w:pPr>
        <w:pStyle w:val="3"/>
      </w:pPr>
      <w:r>
        <w:t>15.1 Hardware</w:t>
      </w:r>
    </w:p>
    <w:p w14:paraId="4A7E6966">
      <w:pPr>
        <w:spacing w:after="120" w:line="259" w:lineRule="auto"/>
      </w:pPr>
      <w:r>
        <w:t>A computer with at least 4 GB RAM, sufficient disk space and keyboard/display is adequate for a basic academic version.</w:t>
      </w:r>
    </w:p>
    <w:p w14:paraId="64F8D24C">
      <w:pPr>
        <w:spacing w:after="120" w:line="259" w:lineRule="auto"/>
      </w:pPr>
      <w:r>
        <w:t xml:space="preserve">   </w:t>
      </w:r>
      <w:r>
        <w:rPr>
          <w:b/>
          <w:bCs/>
        </w:rPr>
        <w:t>Processor:</w:t>
      </w:r>
      <w:r>
        <w:t xml:space="preserve"> Intel Core i3 or above </w:t>
      </w:r>
    </w:p>
    <w:p w14:paraId="38A88EF1">
      <w:pPr>
        <w:spacing w:after="120" w:line="259" w:lineRule="auto"/>
      </w:pPr>
      <w:r>
        <w:t xml:space="preserve">   </w:t>
      </w:r>
      <w:r>
        <w:rPr>
          <w:b/>
          <w:bCs/>
        </w:rPr>
        <w:t>RAM:</w:t>
      </w:r>
      <w:r>
        <w:t xml:space="preserve"> Minimum 4 GB </w:t>
      </w:r>
    </w:p>
    <w:p w14:paraId="35808B84">
      <w:pPr>
        <w:spacing w:after="120" w:line="259" w:lineRule="auto"/>
      </w:pPr>
      <w:r>
        <w:t xml:space="preserve">   </w:t>
      </w:r>
      <w:r>
        <w:rPr>
          <w:b/>
          <w:bCs/>
        </w:rPr>
        <w:t>Storage:</w:t>
      </w:r>
      <w:r>
        <w:t xml:space="preserve"> Minimum 500 MB free space </w:t>
      </w:r>
    </w:p>
    <w:p w14:paraId="1F752A3C">
      <w:pPr>
        <w:spacing w:after="120" w:line="259" w:lineRule="auto"/>
      </w:pPr>
      <w:r>
        <w:t xml:space="preserve">   </w:t>
      </w:r>
      <w:r>
        <w:rPr>
          <w:b/>
          <w:bCs/>
        </w:rPr>
        <w:t>Keyboard and Mouse:</w:t>
      </w:r>
      <w:r>
        <w:t xml:space="preserve"> Standard </w:t>
      </w:r>
    </w:p>
    <w:p w14:paraId="092E8762">
      <w:pPr>
        <w:spacing w:after="120" w:line="259" w:lineRule="auto"/>
      </w:pPr>
      <w:r>
        <w:t xml:space="preserve">   </w:t>
      </w:r>
      <w:r>
        <w:rPr>
          <w:b/>
          <w:bCs/>
        </w:rPr>
        <w:t>Monitor:</w:t>
      </w:r>
      <w:r>
        <w:t xml:space="preserve"> Standard display</w:t>
      </w:r>
    </w:p>
    <w:p w14:paraId="6E9E4904">
      <w:pPr>
        <w:pStyle w:val="3"/>
      </w:pPr>
      <w:r>
        <w:t>15.2 Software</w:t>
      </w:r>
    </w:p>
    <w:p w14:paraId="496422ED">
      <w:pPr>
        <w:spacing w:after="120" w:line="259" w:lineRule="auto"/>
      </w:pPr>
      <w:r>
        <w:t>JDK 8 or later, Java compiler/runtime and a text editor or IDE.</w:t>
      </w:r>
    </w:p>
    <w:p w14:paraId="0C0F3A10">
      <w:pPr>
        <w:spacing w:after="120" w:line="259" w:lineRule="auto"/>
      </w:pPr>
      <w:r>
        <w:t xml:space="preserve">   </w:t>
      </w:r>
      <w:r>
        <w:rPr>
          <w:b/>
          <w:bCs/>
        </w:rPr>
        <w:t>Operating System:</w:t>
      </w:r>
      <w:r>
        <w:t xml:space="preserve"> Windows 10/11 </w:t>
      </w:r>
    </w:p>
    <w:p w14:paraId="3F333D32">
      <w:pPr>
        <w:spacing w:after="120" w:line="259" w:lineRule="auto"/>
      </w:pPr>
      <w:r>
        <w:t xml:space="preserve">   </w:t>
      </w:r>
      <w:r>
        <w:rPr>
          <w:b/>
          <w:bCs/>
        </w:rPr>
        <w:t>Programming Language:</w:t>
      </w:r>
      <w:r>
        <w:t xml:space="preserve"> Java </w:t>
      </w:r>
    </w:p>
    <w:p w14:paraId="2BBF88A6">
      <w:pPr>
        <w:spacing w:after="120" w:line="259" w:lineRule="auto"/>
      </w:pPr>
      <w:r>
        <w:t xml:space="preserve">   </w:t>
      </w:r>
      <w:r>
        <w:rPr>
          <w:b/>
          <w:bCs/>
        </w:rPr>
        <w:t>JDK:</w:t>
      </w:r>
      <w:r>
        <w:t xml:space="preserve"> JDK 8 or above </w:t>
      </w:r>
    </w:p>
    <w:p w14:paraId="6DEA07D7">
      <w:pPr>
        <w:spacing w:after="120" w:line="259" w:lineRule="auto"/>
      </w:pPr>
      <w:r>
        <w:t xml:space="preserve">   </w:t>
      </w:r>
      <w:r>
        <w:rPr>
          <w:b/>
          <w:bCs/>
        </w:rPr>
        <w:t>IDE:</w:t>
      </w:r>
      <w:r>
        <w:t xml:space="preserve"> Eclipse / NetBeans / IntelliJ IDEA / VS Code </w:t>
      </w:r>
    </w:p>
    <w:p w14:paraId="463BC482">
      <w:pPr>
        <w:spacing w:after="120" w:line="259" w:lineRule="auto"/>
      </w:pPr>
      <w:r>
        <w:t xml:space="preserve">   </w:t>
      </w:r>
      <w:r>
        <w:rPr>
          <w:b/>
          <w:bCs/>
        </w:rPr>
        <w:t>Database:</w:t>
      </w:r>
      <w:r>
        <w:t xml:space="preserve"> MySQL </w:t>
      </w:r>
      <w:r>
        <w:rPr>
          <w:i/>
          <w:iCs/>
        </w:rPr>
        <w:t>(optional)</w:t>
      </w:r>
      <w:r>
        <w:t xml:space="preserve"> </w:t>
      </w:r>
    </w:p>
    <w:p w14:paraId="75F9C01C">
      <w:pPr>
        <w:spacing w:after="120" w:line="259" w:lineRule="auto"/>
      </w:pPr>
      <w:r>
        <w:t xml:space="preserve">   </w:t>
      </w:r>
      <w:r>
        <w:rPr>
          <w:b/>
          <w:bCs/>
        </w:rPr>
        <w:t>Browser:</w:t>
      </w:r>
      <w:r>
        <w:t xml:space="preserve"> Chrome / Edge </w:t>
      </w:r>
      <w:r>
        <w:rPr>
          <w:i/>
          <w:iCs/>
        </w:rPr>
        <w:t>(if web features are added)</w:t>
      </w:r>
    </w:p>
    <w:p w14:paraId="219CBD55">
      <w:pPr>
        <w:pStyle w:val="3"/>
      </w:pPr>
      <w:r>
        <w:t>15.3 Optional Database</w:t>
      </w:r>
    </w:p>
    <w:p w14:paraId="15183A8D">
      <w:pPr>
        <w:spacing w:after="120" w:line="259" w:lineRule="auto"/>
      </w:pPr>
      <w:r>
        <w:t>MySQL, PostgreSQL or SQLite can be used for persistent storage.</w:t>
      </w:r>
    </w:p>
    <w:p w14:paraId="61AF964B">
      <w:pPr>
        <w:spacing w:after="120" w:line="259" w:lineRule="auto"/>
      </w:pPr>
      <w:r>
        <w:t xml:space="preserve">The </w:t>
      </w:r>
      <w:r>
        <w:rPr>
          <w:b/>
          <w:bCs/>
        </w:rPr>
        <w:t>Food Ordering System</w:t>
      </w:r>
      <w:r>
        <w:t xml:space="preserve"> can optionally use a database to store and manage information permanently.</w:t>
      </w:r>
    </w:p>
    <w:p w14:paraId="2825A7E5">
      <w:pPr>
        <w:spacing w:after="120" w:line="259" w:lineRule="auto"/>
        <w:rPr>
          <w:b/>
          <w:bCs/>
        </w:rPr>
      </w:pPr>
      <w:r>
        <w:rPr>
          <w:b/>
          <w:bCs/>
        </w:rPr>
        <w:t>Database: MySQL</w:t>
      </w:r>
    </w:p>
    <w:p w14:paraId="47A6BE34">
      <w:pPr>
        <w:spacing w:after="120" w:line="259" w:lineRule="auto"/>
      </w:pPr>
      <w:r>
        <w:t>The database can store:</w:t>
      </w:r>
    </w:p>
    <w:p w14:paraId="62DBABB4">
      <w:pPr>
        <w:numPr>
          <w:ilvl w:val="0"/>
          <w:numId w:val="19"/>
        </w:numPr>
        <w:spacing w:after="120" w:line="259" w:lineRule="auto"/>
      </w:pPr>
      <w:r>
        <w:rPr>
          <w:b/>
          <w:bCs/>
        </w:rPr>
        <w:t>Customer Details</w:t>
      </w:r>
      <w:r>
        <w:t xml:space="preserve"> – customer ID, name, and contact information. </w:t>
      </w:r>
    </w:p>
    <w:p w14:paraId="2056F7ED">
      <w:pPr>
        <w:numPr>
          <w:ilvl w:val="0"/>
          <w:numId w:val="19"/>
        </w:numPr>
        <w:spacing w:after="120" w:line="259" w:lineRule="auto"/>
      </w:pPr>
      <w:r>
        <w:rPr>
          <w:b/>
          <w:bCs/>
        </w:rPr>
        <w:t>Food Details</w:t>
      </w:r>
      <w:r>
        <w:t xml:space="preserve"> – food ID, name, category, and price. </w:t>
      </w:r>
    </w:p>
    <w:p w14:paraId="43720947">
      <w:pPr>
        <w:numPr>
          <w:ilvl w:val="0"/>
          <w:numId w:val="19"/>
        </w:numPr>
        <w:spacing w:after="120" w:line="259" w:lineRule="auto"/>
      </w:pPr>
      <w:r>
        <w:rPr>
          <w:b/>
          <w:bCs/>
        </w:rPr>
        <w:t>Order Details</w:t>
      </w:r>
      <w:r>
        <w:t xml:space="preserve"> – order ID, customer ID, selected items, and quantity. </w:t>
      </w:r>
    </w:p>
    <w:p w14:paraId="08DABBE4">
      <w:pPr>
        <w:numPr>
          <w:ilvl w:val="0"/>
          <w:numId w:val="19"/>
        </w:numPr>
        <w:spacing w:after="120" w:line="259" w:lineRule="auto"/>
      </w:pPr>
      <w:r>
        <w:rPr>
          <w:b/>
          <w:bCs/>
        </w:rPr>
        <w:t>Payment Details</w:t>
      </w:r>
      <w:r>
        <w:t xml:space="preserve"> – payment amount and payment status. </w:t>
      </w:r>
    </w:p>
    <w:p w14:paraId="652D7B5F">
      <w:pPr>
        <w:numPr>
          <w:ilvl w:val="0"/>
          <w:numId w:val="19"/>
        </w:numPr>
        <w:spacing w:after="120" w:line="259" w:lineRule="auto"/>
      </w:pPr>
      <w:r>
        <w:rPr>
          <w:b/>
          <w:bCs/>
        </w:rPr>
        <w:t>Order Status</w:t>
      </w:r>
      <w:r>
        <w:t xml:space="preserve"> – placed, preparing, ready, or completed.</w:t>
      </w:r>
    </w:p>
    <w:p w14:paraId="5D8AF070">
      <w:pPr>
        <w:pStyle w:val="3"/>
      </w:pPr>
      <w:r>
        <w:t>15.4 Optional IDE</w:t>
      </w:r>
    </w:p>
    <w:p w14:paraId="3636E1E3">
      <w:pPr>
        <w:spacing w:after="120" w:line="259" w:lineRule="auto"/>
      </w:pPr>
      <w:r>
        <w:t>Eclipse, IntelliJ IDEA or Visual Studio Code can be used for development.</w:t>
      </w:r>
    </w:p>
    <w:p w14:paraId="72849C33">
      <w:pPr>
        <w:pStyle w:val="3"/>
      </w:pPr>
      <w:r>
        <w:t>15.5 Execution</w:t>
      </w:r>
    </w:p>
    <w:p w14:paraId="64694F74">
      <w:pPr>
        <w:spacing w:after="120" w:line="259" w:lineRule="auto"/>
      </w:pPr>
      <w:r>
        <w:t xml:space="preserve">A console application can run directly from Command Prompt or Terminal after compilation. The </w:t>
      </w:r>
      <w:r>
        <w:rPr>
          <w:b/>
          <w:bCs/>
        </w:rPr>
        <w:t>Food Ordering System</w:t>
      </w:r>
      <w:r>
        <w:t xml:space="preserve"> is executed using the Java programming language. The program is written, compiled, and run using a Java-supported IDE or command prompt.</w:t>
      </w:r>
    </w:p>
    <w:p w14:paraId="371A09F4">
      <w:r>
        <w:br w:type="page"/>
      </w:r>
    </w:p>
    <w:p w14:paraId="7CFCB64B">
      <w:pPr>
        <w:pStyle w:val="2"/>
      </w:pPr>
      <w:r>
        <w:t>15. Technology Stack</w:t>
      </w:r>
    </w:p>
    <w:p w14:paraId="05EA6797">
      <w:pPr>
        <w:pStyle w:val="3"/>
      </w:pPr>
      <w:r>
        <w:t>15.1 Java</w:t>
      </w:r>
    </w:p>
    <w:p w14:paraId="0C94C794">
      <w:pPr>
        <w:spacing w:after="120" w:line="259" w:lineRule="auto"/>
      </w:pPr>
      <w:r>
        <w:t>Main programming language.</w:t>
      </w:r>
      <w:r>
        <w:rPr>
          <w:b/>
          <w:bCs/>
        </w:rPr>
        <w:t xml:space="preserve"> Java</w:t>
      </w:r>
      <w:r>
        <w:t xml:space="preserve"> is the main programming language used to develop the Food Ordering System. It is suitable for this project because it supports </w:t>
      </w:r>
      <w:r>
        <w:rPr>
          <w:b/>
          <w:bCs/>
        </w:rPr>
        <w:t>Object-Oriented Programming (OOP)</w:t>
      </w:r>
      <w:r>
        <w:t xml:space="preserve"> and provides built-in data structures and libraries.</w:t>
      </w:r>
    </w:p>
    <w:p w14:paraId="42B92353">
      <w:pPr>
        <w:pStyle w:val="3"/>
      </w:pPr>
      <w:r>
        <w:t>15.2 Java Collections</w:t>
      </w:r>
    </w:p>
    <w:p w14:paraId="538D0796">
      <w:pPr>
        <w:spacing w:after="120" w:line="259" w:lineRule="auto"/>
      </w:pPr>
      <w:r>
        <w:t>ArrayList, LinkedList, Queue, Stack, HashMap, HashSet and PriorityQueue.</w:t>
      </w:r>
      <w:r>
        <w:rPr>
          <w:rFonts w:ascii="Times New Roman" w:hAnsi="Times New Roman" w:eastAsia="Times New Roman" w:cs="Times New Roman"/>
          <w:b/>
          <w:bCs/>
          <w:sz w:val="24"/>
          <w:szCs w:val="24"/>
        </w:rPr>
        <w:t xml:space="preserve"> </w:t>
      </w:r>
      <w:r>
        <w:rPr>
          <w:b/>
          <w:bCs/>
        </w:rPr>
        <w:t>Java Collections</w:t>
      </w:r>
      <w:r>
        <w:t xml:space="preserve"> are used to store and manage groups of objects efficiently. In the Food Ordering System, collections help manage </w:t>
      </w:r>
      <w:r>
        <w:rPr>
          <w:b/>
          <w:bCs/>
        </w:rPr>
        <w:t>food items, customer orders, and other application data</w:t>
      </w:r>
      <w:r>
        <w:t>.</w:t>
      </w:r>
    </w:p>
    <w:p w14:paraId="6468D690">
      <w:pPr>
        <w:pStyle w:val="3"/>
      </w:pPr>
      <w:r>
        <w:t>15.3 Database</w:t>
      </w:r>
    </w:p>
    <w:p w14:paraId="24FC40AF">
      <w:pPr>
        <w:spacing w:after="120" w:line="259" w:lineRule="auto"/>
      </w:pPr>
      <w:r>
        <w:t xml:space="preserve">Optional relational database for persistence. A </w:t>
      </w:r>
      <w:r>
        <w:rPr>
          <w:b/>
          <w:bCs/>
        </w:rPr>
        <w:t>database</w:t>
      </w:r>
      <w:r>
        <w:t xml:space="preserve"> is used to store and manage the information of the Food Ordering System in an organized way. </w:t>
      </w:r>
      <w:r>
        <w:rPr>
          <w:b/>
          <w:bCs/>
        </w:rPr>
        <w:t>MySQL</w:t>
      </w:r>
      <w:r>
        <w:t xml:space="preserve"> can be used as an optional database for this project.</w:t>
      </w:r>
    </w:p>
    <w:p w14:paraId="7C4A4267">
      <w:pPr>
        <w:pStyle w:val="3"/>
      </w:pPr>
      <w:r>
        <w:t>15.4 Testing</w:t>
      </w:r>
    </w:p>
    <w:p w14:paraId="0FF852B7">
      <w:pPr>
        <w:spacing w:after="120" w:line="259" w:lineRule="auto"/>
      </w:pPr>
      <w:r>
        <w:t>Manual test cases and optional JUnit unit tests.</w:t>
      </w:r>
      <w:r>
        <w:rPr>
          <w:rFonts w:ascii="Times New Roman" w:hAnsi="Times New Roman" w:eastAsia="Times New Roman" w:cs="Times New Roman"/>
          <w:b/>
          <w:bCs/>
          <w:sz w:val="24"/>
          <w:szCs w:val="24"/>
        </w:rPr>
        <w:t xml:space="preserve"> </w:t>
      </w:r>
      <w:r>
        <w:rPr>
          <w:b/>
          <w:bCs/>
        </w:rPr>
        <w:t>Testing</w:t>
      </w:r>
      <w:r>
        <w:t xml:space="preserve"> is the process of checking the Food Ordering System to make sure that all functions work correctly and produce the expected results.</w:t>
      </w:r>
    </w:p>
    <w:p w14:paraId="4489E10A">
      <w:pPr>
        <w:spacing w:after="120" w:line="259" w:lineRule="auto"/>
        <w:rPr>
          <w:b/>
          <w:bCs/>
        </w:rPr>
      </w:pPr>
      <w:r>
        <w:rPr>
          <w:b/>
          <w:bCs/>
        </w:rPr>
        <w:t>16.1 Objectives of Testing</w:t>
      </w:r>
    </w:p>
    <w:p w14:paraId="788B1D10">
      <w:pPr>
        <w:numPr>
          <w:ilvl w:val="0"/>
          <w:numId w:val="20"/>
        </w:numPr>
        <w:spacing w:after="120" w:line="259" w:lineRule="auto"/>
      </w:pPr>
      <w:r>
        <w:t xml:space="preserve">To identify errors in the system. </w:t>
      </w:r>
    </w:p>
    <w:p w14:paraId="0BE6E640">
      <w:pPr>
        <w:numPr>
          <w:ilvl w:val="0"/>
          <w:numId w:val="20"/>
        </w:numPr>
        <w:spacing w:after="120" w:line="259" w:lineRule="auto"/>
      </w:pPr>
      <w:r>
        <w:t xml:space="preserve">To check whether all functions work correctly. </w:t>
      </w:r>
    </w:p>
    <w:p w14:paraId="341BED68">
      <w:pPr>
        <w:numPr>
          <w:ilvl w:val="0"/>
          <w:numId w:val="20"/>
        </w:numPr>
        <w:spacing w:after="120" w:line="259" w:lineRule="auto"/>
      </w:pPr>
      <w:r>
        <w:t xml:space="preserve">To verify food selection and order processing. </w:t>
      </w:r>
    </w:p>
    <w:p w14:paraId="2E6F858D">
      <w:pPr>
        <w:numPr>
          <w:ilvl w:val="0"/>
          <w:numId w:val="20"/>
        </w:numPr>
        <w:spacing w:after="120" w:line="259" w:lineRule="auto"/>
      </w:pPr>
      <w:r>
        <w:t xml:space="preserve">To check the accuracy of bill calculation. </w:t>
      </w:r>
    </w:p>
    <w:p w14:paraId="076332BD">
      <w:pPr>
        <w:numPr>
          <w:ilvl w:val="0"/>
          <w:numId w:val="20"/>
        </w:numPr>
        <w:spacing w:after="120" w:line="259" w:lineRule="auto"/>
      </w:pPr>
      <w:r>
        <w:t xml:space="preserve">To ensure invalid inputs are handled properly. </w:t>
      </w:r>
    </w:p>
    <w:p w14:paraId="47E25889">
      <w:pPr>
        <w:numPr>
          <w:ilvl w:val="0"/>
          <w:numId w:val="20"/>
        </w:numPr>
        <w:spacing w:after="120" w:line="259" w:lineRule="auto"/>
      </w:pPr>
      <w:r>
        <w:t>To improve the reliability of the application.</w:t>
      </w:r>
    </w:p>
    <w:p w14:paraId="516B67FE">
      <w:pPr>
        <w:pStyle w:val="3"/>
      </w:pPr>
      <w:r>
        <w:t>15.5 Version Control</w:t>
      </w:r>
    </w:p>
    <w:p w14:paraId="6E8743A6">
      <w:pPr>
        <w:spacing w:after="120" w:line="259" w:lineRule="auto"/>
      </w:pPr>
      <w:r>
        <w:t>Git can be used to maintain source-code history.</w:t>
      </w:r>
      <w:r>
        <w:rPr>
          <w:rFonts w:ascii="Times New Roman" w:hAnsi="Times New Roman" w:eastAsia="Times New Roman" w:cs="Times New Roman"/>
          <w:b/>
          <w:bCs/>
          <w:sz w:val="24"/>
          <w:szCs w:val="24"/>
        </w:rPr>
        <w:t xml:space="preserve"> </w:t>
      </w:r>
      <w:r>
        <w:rPr>
          <w:b/>
          <w:bCs/>
        </w:rPr>
        <w:t>Version Control</w:t>
      </w:r>
      <w:r>
        <w:t xml:space="preserve"> is used to track and manage changes made to the Food Ordering System project. It helps developers maintain different versions of the source code and restore earlier versions when required.</w:t>
      </w:r>
    </w:p>
    <w:p w14:paraId="563B3542">
      <w:pPr>
        <w:spacing w:after="120" w:line="259" w:lineRule="auto"/>
        <w:rPr>
          <w:b/>
          <w:bCs/>
        </w:rPr>
      </w:pPr>
      <w:r>
        <w:rPr>
          <w:b/>
          <w:bCs/>
        </w:rPr>
        <w:t>Git</w:t>
      </w:r>
    </w:p>
    <w:p w14:paraId="38770BDB">
      <w:pPr>
        <w:spacing w:after="120" w:line="259" w:lineRule="auto"/>
      </w:pPr>
      <w:r>
        <w:rPr>
          <w:b/>
          <w:bCs/>
        </w:rPr>
        <w:t>Git</w:t>
      </w:r>
      <w:r>
        <w:t xml:space="preserve"> can be used as the version control system for the project. It keeps a history of changes made to Java files and other project documents.</w:t>
      </w:r>
    </w:p>
    <w:p w14:paraId="4A0E9318">
      <w:pPr>
        <w:spacing w:after="120" w:line="259" w:lineRule="auto"/>
        <w:rPr>
          <w:b/>
          <w:bCs/>
        </w:rPr>
      </w:pPr>
      <w:r>
        <w:rPr>
          <w:b/>
          <w:bCs/>
        </w:rPr>
        <w:t>Main Uses</w:t>
      </w:r>
    </w:p>
    <w:p w14:paraId="2C2DE4F3">
      <w:pPr>
        <w:numPr>
          <w:ilvl w:val="0"/>
          <w:numId w:val="21"/>
        </w:numPr>
        <w:spacing w:after="120" w:line="259" w:lineRule="auto"/>
      </w:pPr>
      <w:r>
        <w:t xml:space="preserve">Tracks changes in source code. </w:t>
      </w:r>
    </w:p>
    <w:p w14:paraId="77B500F6">
      <w:pPr>
        <w:numPr>
          <w:ilvl w:val="0"/>
          <w:numId w:val="21"/>
        </w:numPr>
        <w:spacing w:after="120" w:line="259" w:lineRule="auto"/>
      </w:pPr>
      <w:r>
        <w:t xml:space="preserve">Maintains different versions of the project. </w:t>
      </w:r>
    </w:p>
    <w:p w14:paraId="75F2D087">
      <w:pPr>
        <w:numPr>
          <w:ilvl w:val="0"/>
          <w:numId w:val="21"/>
        </w:numPr>
        <w:spacing w:after="120" w:line="259" w:lineRule="auto"/>
      </w:pPr>
      <w:r>
        <w:t xml:space="preserve">Helps identify and fix errors. </w:t>
      </w:r>
    </w:p>
    <w:p w14:paraId="7F36D249">
      <w:pPr>
        <w:numPr>
          <w:ilvl w:val="0"/>
          <w:numId w:val="21"/>
        </w:numPr>
        <w:spacing w:after="120" w:line="259" w:lineRule="auto"/>
      </w:pPr>
      <w:r>
        <w:t xml:space="preserve">Allows previous versions to be restored. </w:t>
      </w:r>
    </w:p>
    <w:p w14:paraId="752E3579">
      <w:pPr>
        <w:numPr>
          <w:ilvl w:val="0"/>
          <w:numId w:val="21"/>
        </w:numPr>
        <w:spacing w:after="120" w:line="259" w:lineRule="auto"/>
      </w:pPr>
      <w:r>
        <w:t xml:space="preserve">Supports backup of project files. </w:t>
      </w:r>
    </w:p>
    <w:p w14:paraId="6130FD0F">
      <w:pPr>
        <w:numPr>
          <w:ilvl w:val="0"/>
          <w:numId w:val="21"/>
        </w:numPr>
        <w:spacing w:after="120" w:line="259" w:lineRule="auto"/>
      </w:pPr>
      <w:r>
        <w:t>Makes team development easier.</w:t>
      </w:r>
    </w:p>
    <w:p w14:paraId="2F6904E9">
      <w:r>
        <w:br w:type="page"/>
      </w:r>
    </w:p>
    <w:p w14:paraId="6AEE3E07">
      <w:pPr>
        <w:pStyle w:val="2"/>
      </w:pPr>
      <w:r>
        <w:t>16. Module Architecture</w:t>
      </w:r>
    </w:p>
    <w:p w14:paraId="50CE7526">
      <w:pPr>
        <w:pStyle w:val="3"/>
      </w:pPr>
      <w:r>
        <w:t>16.1 Customer Module</w:t>
      </w:r>
    </w:p>
    <w:p w14:paraId="1B710E25">
      <w:pPr>
        <w:spacing w:after="120" w:line="259" w:lineRule="auto"/>
      </w:pPr>
      <w:r>
        <w:t>Handles customer interaction and personal order history.</w:t>
      </w:r>
    </w:p>
    <w:p w14:paraId="2E2DA16D">
      <w:pPr>
        <w:spacing w:after="120" w:line="259" w:lineRule="auto"/>
      </w:pPr>
      <w:r>
        <w:t xml:space="preserve">Handles </w:t>
      </w:r>
      <w:r>
        <w:rPr>
          <w:b/>
          <w:bCs/>
        </w:rPr>
        <w:t>customer interaction</w:t>
      </w:r>
      <w:r>
        <w:t>, food selection, order placement, and viewing personal order history.</w:t>
      </w:r>
    </w:p>
    <w:p w14:paraId="5B386507">
      <w:pPr>
        <w:pStyle w:val="3"/>
      </w:pPr>
      <w:r>
        <w:t>16.2 Restaurant Module</w:t>
      </w:r>
    </w:p>
    <w:p w14:paraId="1D88913E">
      <w:pPr>
        <w:spacing w:after="120" w:line="259" w:lineRule="auto"/>
      </w:pPr>
      <w:r>
        <w:t>Handles menu and incoming orders.</w:t>
      </w:r>
    </w:p>
    <w:p w14:paraId="1D61B136">
      <w:pPr>
        <w:spacing w:after="120" w:line="259" w:lineRule="auto"/>
      </w:pPr>
      <w:r>
        <w:t xml:space="preserve">Handles </w:t>
      </w:r>
      <w:r>
        <w:rPr>
          <w:b/>
          <w:bCs/>
        </w:rPr>
        <w:t>food menu management</w:t>
      </w:r>
      <w:r>
        <w:t>, incoming orders, and order status updates.</w:t>
      </w:r>
    </w:p>
    <w:p w14:paraId="1B38A6E1">
      <w:pPr>
        <w:pStyle w:val="3"/>
      </w:pPr>
      <w:r>
        <w:t>16.3 Admin Module</w:t>
      </w:r>
    </w:p>
    <w:p w14:paraId="6766D7C8">
      <w:pPr>
        <w:spacing w:after="120" w:line="259" w:lineRule="auto"/>
      </w:pPr>
      <w:r>
        <w:t>Handles system-level management.</w:t>
      </w:r>
    </w:p>
    <w:p w14:paraId="1BFE3964">
      <w:pPr>
        <w:spacing w:after="120" w:line="259" w:lineRule="auto"/>
      </w:pPr>
      <w:r>
        <w:t xml:space="preserve">Handles </w:t>
      </w:r>
      <w:r>
        <w:rPr>
          <w:b/>
          <w:bCs/>
        </w:rPr>
        <w:t>system-level management</w:t>
      </w:r>
      <w:r>
        <w:t>, including users, menu items, orders, and system records.</w:t>
      </w:r>
    </w:p>
    <w:p w14:paraId="6F710FE3">
      <w:pPr>
        <w:pStyle w:val="3"/>
      </w:pPr>
      <w:r>
        <w:t>16.4 Menu Module</w:t>
      </w:r>
    </w:p>
    <w:p w14:paraId="5F7B5772">
      <w:pPr>
        <w:spacing w:after="120" w:line="259" w:lineRule="auto"/>
      </w:pPr>
      <w:r>
        <w:t xml:space="preserve">Stores and retrieves food information. Handles </w:t>
      </w:r>
      <w:r>
        <w:rPr>
          <w:b/>
          <w:bCs/>
        </w:rPr>
        <w:t>system-level management</w:t>
      </w:r>
      <w:r>
        <w:t>, including users, menu items, orders, and system records.</w:t>
      </w:r>
    </w:p>
    <w:p w14:paraId="19D6A47B">
      <w:pPr>
        <w:pStyle w:val="3"/>
      </w:pPr>
      <w:r>
        <w:t>16.5 Cart Module</w:t>
      </w:r>
    </w:p>
    <w:p w14:paraId="5A70C405">
      <w:pPr>
        <w:spacing w:after="120" w:line="259" w:lineRule="auto"/>
      </w:pPr>
      <w:r>
        <w:t xml:space="preserve">Maintains temporary customer selections. Maintains the customer's </w:t>
      </w:r>
      <w:r>
        <w:rPr>
          <w:b/>
          <w:bCs/>
        </w:rPr>
        <w:t>temporary food selections</w:t>
      </w:r>
      <w:r>
        <w:t xml:space="preserve"> and allows items or quantities to be updated or removed.</w:t>
      </w:r>
    </w:p>
    <w:p w14:paraId="331CDCA4">
      <w:pPr>
        <w:pStyle w:val="3"/>
      </w:pPr>
      <w:r>
        <w:t>16.6 Order Module</w:t>
      </w:r>
    </w:p>
    <w:p w14:paraId="75495DD6">
      <w:pPr>
        <w:spacing w:after="120" w:line="259" w:lineRule="auto"/>
      </w:pPr>
      <w:r>
        <w:t>Creates and processes orders.</w:t>
      </w:r>
    </w:p>
    <w:p w14:paraId="0432B7B9">
      <w:pPr>
        <w:spacing w:after="120" w:line="259" w:lineRule="auto"/>
      </w:pPr>
      <w:r>
        <w:t xml:space="preserve">Creates, stores, and </w:t>
      </w:r>
      <w:r>
        <w:rPr>
          <w:b/>
          <w:bCs/>
        </w:rPr>
        <w:t>processes customer orders</w:t>
      </w:r>
      <w:r>
        <w:t>. It also maintains the order status.</w:t>
      </w:r>
    </w:p>
    <w:p w14:paraId="1AA1C7EA">
      <w:pPr>
        <w:pStyle w:val="3"/>
      </w:pPr>
      <w:r>
        <w:t>16.7 Billing Module</w:t>
      </w:r>
    </w:p>
    <w:p w14:paraId="4B7F2882">
      <w:pPr>
        <w:spacing w:after="120" w:line="259" w:lineRule="auto"/>
      </w:pPr>
      <w:r>
        <w:t>Calculates subtotal, charges, discounts and final total.</w:t>
      </w:r>
    </w:p>
    <w:p w14:paraId="57DBA72B">
      <w:pPr>
        <w:spacing w:after="120" w:line="259" w:lineRule="auto"/>
      </w:pPr>
      <w:r>
        <w:t xml:space="preserve">Calculates the </w:t>
      </w:r>
      <w:r>
        <w:rPr>
          <w:b/>
          <w:bCs/>
        </w:rPr>
        <w:t>subtotal, applicable charges, discounts, and final bill amount</w:t>
      </w:r>
      <w:r>
        <w:t>.</w:t>
      </w:r>
    </w:p>
    <w:p w14:paraId="6841EE86">
      <w:r>
        <w:br w:type="page"/>
      </w:r>
    </w:p>
    <w:p w14:paraId="446868B7">
      <w:pPr>
        <w:pStyle w:val="2"/>
      </w:pPr>
      <w:r>
        <w:t>17. Object-Oriented Design</w:t>
      </w:r>
    </w:p>
    <w:p w14:paraId="74860CBE">
      <w:pPr>
        <w:pStyle w:val="3"/>
      </w:pPr>
      <w:r>
        <w:t>17.1 Encapsulation</w:t>
      </w:r>
    </w:p>
    <w:p w14:paraId="55A3D42D">
      <w:pPr>
        <w:spacing w:after="120" w:line="259" w:lineRule="auto"/>
      </w:pPr>
      <w:r>
        <w:t>Private attributes are accessed through controlled methods.</w:t>
      </w:r>
    </w:p>
    <w:p w14:paraId="15AE4628">
      <w:pPr>
        <w:spacing w:after="120" w:line="259" w:lineRule="auto"/>
      </w:pPr>
      <w:r>
        <w:rPr>
          <w:b/>
          <w:bCs/>
        </w:rPr>
        <w:t>Encapsulation</w:t>
      </w:r>
      <w:r>
        <w:t xml:space="preserve"> means combining data and methods inside a class and protecting the data from direct access.</w:t>
      </w:r>
    </w:p>
    <w:p w14:paraId="59C628D9">
      <w:pPr>
        <w:spacing w:after="120" w:line="259" w:lineRule="auto"/>
      </w:pPr>
      <w:r>
        <w:rPr>
          <w:b/>
          <w:bCs/>
        </w:rPr>
        <w:t>Example:</w:t>
      </w:r>
      <w:r>
        <w:t xml:space="preserve"> A FoodItem class can contain food name and price as private variables, with methods to access or update them.</w:t>
      </w:r>
    </w:p>
    <w:p w14:paraId="504BFCBB">
      <w:pPr>
        <w:spacing w:after="120" w:line="259" w:lineRule="auto"/>
      </w:pPr>
      <w:r>
        <w:rPr>
          <w:b/>
          <w:bCs/>
        </w:rPr>
        <w:t>In simple words:</w:t>
      </w:r>
      <w:r>
        <w:t xml:space="preserve"> Encapsulation keeps data </w:t>
      </w:r>
      <w:r>
        <w:rPr>
          <w:b/>
          <w:bCs/>
        </w:rPr>
        <w:t>safe and controlled</w:t>
      </w:r>
    </w:p>
    <w:p w14:paraId="090FA5A2">
      <w:pPr>
        <w:pStyle w:val="3"/>
      </w:pPr>
      <w:r>
        <w:t>17.2 Abstraction</w:t>
      </w:r>
    </w:p>
    <w:p w14:paraId="7B3D13EA">
      <w:pPr>
        <w:spacing w:after="120" w:line="259" w:lineRule="auto"/>
      </w:pPr>
      <w:r>
        <w:t>Service classes hide internal processing from the user interface.</w:t>
      </w:r>
      <w:r>
        <w:rPr>
          <w:rFonts w:ascii="Times New Roman" w:hAnsi="Times New Roman" w:eastAsia="Times New Roman" w:cs="Times New Roman"/>
          <w:b/>
          <w:bCs/>
          <w:sz w:val="24"/>
          <w:szCs w:val="24"/>
        </w:rPr>
        <w:t xml:space="preserve"> </w:t>
      </w:r>
      <w:r>
        <w:rPr>
          <w:b/>
          <w:bCs/>
        </w:rPr>
        <w:t>Abstraction</w:t>
      </w:r>
      <w:r>
        <w:t xml:space="preserve"> means showing only the necessary information to the user and hiding unnecessary implementation details.</w:t>
      </w:r>
    </w:p>
    <w:p w14:paraId="7131ECF8">
      <w:pPr>
        <w:spacing w:after="120" w:line="259" w:lineRule="auto"/>
      </w:pPr>
      <w:r>
        <w:rPr>
          <w:b/>
          <w:bCs/>
        </w:rPr>
        <w:t>Example:</w:t>
      </w:r>
      <w:r>
        <w:t xml:space="preserve"> A customer can select the </w:t>
      </w:r>
      <w:r>
        <w:rPr>
          <w:b/>
          <w:bCs/>
        </w:rPr>
        <w:t>“Place Order”</w:t>
      </w:r>
      <w:r>
        <w:t xml:space="preserve"> option without knowing how the order is processed internally.</w:t>
      </w:r>
    </w:p>
    <w:p w14:paraId="622C2B1A">
      <w:pPr>
        <w:spacing w:after="120" w:line="259" w:lineRule="auto"/>
      </w:pPr>
      <w:r>
        <w:rPr>
          <w:b/>
          <w:bCs/>
        </w:rPr>
        <w:t>In simple words:</w:t>
      </w:r>
      <w:r>
        <w:t xml:space="preserve"> Abstraction shows </w:t>
      </w:r>
      <w:r>
        <w:rPr>
          <w:b/>
          <w:bCs/>
        </w:rPr>
        <w:t>what the system does</w:t>
      </w:r>
      <w:r>
        <w:t>, not how it does it.</w:t>
      </w:r>
    </w:p>
    <w:p w14:paraId="37DDBCC9">
      <w:pPr>
        <w:pStyle w:val="3"/>
      </w:pPr>
      <w:r>
        <w:t>17.3 Inheritance</w:t>
      </w:r>
    </w:p>
    <w:p w14:paraId="50A04216">
      <w:pPr>
        <w:spacing w:after="120" w:line="259" w:lineRule="auto"/>
      </w:pPr>
      <w:r>
        <w:t>Common user behavior can be placed in a base User class.</w:t>
      </w:r>
    </w:p>
    <w:p w14:paraId="311B3906">
      <w:pPr>
        <w:spacing w:after="120" w:line="259" w:lineRule="auto"/>
      </w:pPr>
      <w:r>
        <w:rPr>
          <w:b/>
          <w:bCs/>
        </w:rPr>
        <w:t>Inheritance</w:t>
      </w:r>
      <w:r>
        <w:t xml:space="preserve"> allows one class to acquire properties and methods from another class.</w:t>
      </w:r>
    </w:p>
    <w:p w14:paraId="7C675D7D">
      <w:pPr>
        <w:spacing w:after="120" w:line="259" w:lineRule="auto"/>
      </w:pPr>
      <w:r>
        <w:rPr>
          <w:b/>
          <w:bCs/>
        </w:rPr>
        <w:t>Example:</w:t>
      </w:r>
      <w:r>
        <w:t xml:space="preserve"> A general User class can be extended by Customer and Admin classes.</w:t>
      </w:r>
    </w:p>
    <w:p w14:paraId="3388939C">
      <w:pPr>
        <w:spacing w:after="120" w:line="259" w:lineRule="auto"/>
      </w:pPr>
      <w:r>
        <w:rPr>
          <w:b/>
          <w:bCs/>
        </w:rPr>
        <w:t>In simple words:</w:t>
      </w:r>
      <w:r>
        <w:t xml:space="preserve"> Inheritance allows classes to </w:t>
      </w:r>
      <w:r>
        <w:rPr>
          <w:b/>
          <w:bCs/>
        </w:rPr>
        <w:t>reuse existing features</w:t>
      </w:r>
      <w:r>
        <w:t>.</w:t>
      </w:r>
    </w:p>
    <w:p w14:paraId="2F142261">
      <w:pPr>
        <w:pStyle w:val="3"/>
      </w:pPr>
      <w:r>
        <w:t>17.4 Polymorphism</w:t>
      </w:r>
    </w:p>
    <w:p w14:paraId="3277BBA8">
      <w:pPr>
        <w:spacing w:after="120" w:line="259" w:lineRule="auto"/>
      </w:pPr>
      <w:r>
        <w:t>Interfaces can allow multiple payment or notification implementations.</w:t>
      </w:r>
    </w:p>
    <w:p w14:paraId="1B08A938">
      <w:pPr>
        <w:spacing w:after="120" w:line="259" w:lineRule="auto"/>
      </w:pPr>
      <w:r>
        <w:rPr>
          <w:b/>
          <w:bCs/>
        </w:rPr>
        <w:t>Polymorphism</w:t>
      </w:r>
      <w:r>
        <w:t xml:space="preserve"> means one method or operation can behave differently depending on the object using it.</w:t>
      </w:r>
    </w:p>
    <w:p w14:paraId="1FDB7679">
      <w:pPr>
        <w:spacing w:after="120" w:line="259" w:lineRule="auto"/>
      </w:pPr>
      <w:r>
        <w:rPr>
          <w:b/>
          <w:bCs/>
        </w:rPr>
        <w:t>Example:</w:t>
      </w:r>
      <w:r>
        <w:t xml:space="preserve"> A display Details() method can display different information for a Customer and an Admin.</w:t>
      </w:r>
    </w:p>
    <w:p w14:paraId="3666DC65">
      <w:pPr>
        <w:pStyle w:val="3"/>
      </w:pPr>
      <w:r>
        <w:t>17.5 Composition</w:t>
      </w:r>
    </w:p>
    <w:p w14:paraId="2321E9A8">
      <w:pPr>
        <w:spacing w:after="120" w:line="259" w:lineRule="auto"/>
      </w:pPr>
      <w:r>
        <w:t>An Order can contain multiple OrderItem objects, and a Cart can contain multiple Cart Item objects.</w:t>
      </w:r>
    </w:p>
    <w:p w14:paraId="0694AD1C">
      <w:pPr>
        <w:spacing w:after="120" w:line="259" w:lineRule="auto"/>
      </w:pPr>
      <w:r>
        <w:rPr>
          <w:b/>
          <w:bCs/>
        </w:rPr>
        <w:t>composition</w:t>
      </w:r>
      <w:r>
        <w:t xml:space="preserve"> represents a strong relationship between classes where one object contains another object.</w:t>
      </w:r>
    </w:p>
    <w:p w14:paraId="10C1B0B7">
      <w:pPr>
        <w:spacing w:after="120" w:line="259" w:lineRule="auto"/>
      </w:pPr>
      <w:r>
        <w:rPr>
          <w:b/>
          <w:bCs/>
        </w:rPr>
        <w:t>Example:</w:t>
      </w:r>
      <w:r>
        <w:t xml:space="preserve"> An Order can contain multiple Food Item objects. If the order is removed, those food selections associated with that order are no longer part of that order.</w:t>
      </w:r>
    </w:p>
    <w:p w14:paraId="77B110CE">
      <w:pPr>
        <w:spacing w:after="120" w:line="259" w:lineRule="auto"/>
      </w:pPr>
    </w:p>
    <w:p w14:paraId="670D9923">
      <w:r>
        <w:br w:type="page"/>
      </w:r>
    </w:p>
    <w:p w14:paraId="0FB8BC05">
      <w:pPr>
        <w:pStyle w:val="2"/>
      </w:pPr>
      <w:r>
        <w:t>18. Data Structures Overview</w:t>
      </w:r>
    </w:p>
    <w:p w14:paraId="3D11B94C">
      <w:pPr>
        <w:pStyle w:val="3"/>
      </w:pPr>
      <w:r>
        <w:t>18.1 Concept and Application</w:t>
      </w:r>
    </w:p>
    <w:p w14:paraId="0DEF8492">
      <w:pPr>
        <w:spacing w:after="120" w:line="259" w:lineRule="auto"/>
      </w:pPr>
      <w:r>
        <w:t>Data structures organize data so that operations can be performed effectively. The project uses different structures for different requirements.</w:t>
      </w:r>
      <w:r>
        <w:rPr>
          <w:rFonts w:ascii="Times New Roman" w:hAnsi="Times New Roman" w:eastAsia="Times New Roman" w:cs="Times New Roman"/>
          <w:sz w:val="24"/>
          <w:szCs w:val="24"/>
        </w:rPr>
        <w:t xml:space="preserve"> </w:t>
      </w:r>
      <w:r>
        <w:t xml:space="preserve">Data Structures are used in the Food Ordering System to </w:t>
      </w:r>
      <w:r>
        <w:rPr>
          <w:b/>
          <w:bCs/>
        </w:rPr>
        <w:t>store, organize, and manage food, customer, and order information efficiently</w:t>
      </w:r>
      <w:r>
        <w:t>.</w:t>
      </w:r>
    </w:p>
    <w:p w14:paraId="38BD9614">
      <w:pPr>
        <w:spacing w:after="120" w:line="259" w:lineRule="auto"/>
      </w:pPr>
      <w:r>
        <w:t>Different data structures are used for different purposes:</w:t>
      </w:r>
    </w:p>
    <w:tbl>
      <w:tblPr>
        <w:tblStyle w:val="12"/>
        <w:tblW w:w="0" w:type="auto"/>
        <w:tblCellSpacing w:w="15" w:type="dxa"/>
        <w:tblInd w:w="0" w:type="dxa"/>
        <w:tblLayout w:type="autofit"/>
        <w:tblCellMar>
          <w:top w:w="15" w:type="dxa"/>
          <w:left w:w="15" w:type="dxa"/>
          <w:bottom w:w="15" w:type="dxa"/>
          <w:right w:w="15" w:type="dxa"/>
        </w:tblCellMar>
      </w:tblPr>
      <w:tblGrid>
        <w:gridCol w:w="1523"/>
        <w:gridCol w:w="4313"/>
      </w:tblGrid>
      <w:tr w14:paraId="0E48BAE2">
        <w:tblPrEx>
          <w:tblCellMar>
            <w:top w:w="15" w:type="dxa"/>
            <w:left w:w="15" w:type="dxa"/>
            <w:bottom w:w="15" w:type="dxa"/>
            <w:right w:w="15" w:type="dxa"/>
          </w:tblCellMar>
        </w:tblPrEx>
        <w:trPr>
          <w:tblHeader/>
          <w:tblCellSpacing w:w="15" w:type="dxa"/>
        </w:trPr>
        <w:tc>
          <w:tcPr>
            <w:tcW w:w="0" w:type="auto"/>
            <w:vAlign w:val="center"/>
          </w:tcPr>
          <w:p w14:paraId="5C334A37">
            <w:pPr>
              <w:spacing w:after="120" w:line="259" w:lineRule="auto"/>
              <w:rPr>
                <w:b/>
                <w:bCs/>
              </w:rPr>
            </w:pPr>
            <w:r>
              <w:rPr>
                <w:b/>
                <w:bCs/>
              </w:rPr>
              <w:t>Data Structure</w:t>
            </w:r>
          </w:p>
        </w:tc>
        <w:tc>
          <w:tcPr>
            <w:tcW w:w="0" w:type="auto"/>
            <w:vAlign w:val="center"/>
          </w:tcPr>
          <w:p w14:paraId="36B30EBA">
            <w:pPr>
              <w:spacing w:after="120" w:line="259" w:lineRule="auto"/>
              <w:rPr>
                <w:b/>
                <w:bCs/>
              </w:rPr>
            </w:pPr>
            <w:r>
              <w:rPr>
                <w:b/>
                <w:bCs/>
              </w:rPr>
              <w:t>Application</w:t>
            </w:r>
          </w:p>
        </w:tc>
      </w:tr>
      <w:tr w14:paraId="57807918">
        <w:tblPrEx>
          <w:tblCellMar>
            <w:top w:w="15" w:type="dxa"/>
            <w:left w:w="15" w:type="dxa"/>
            <w:bottom w:w="15" w:type="dxa"/>
            <w:right w:w="15" w:type="dxa"/>
          </w:tblCellMar>
        </w:tblPrEx>
        <w:trPr>
          <w:tblCellSpacing w:w="15" w:type="dxa"/>
        </w:trPr>
        <w:tc>
          <w:tcPr>
            <w:tcW w:w="0" w:type="auto"/>
            <w:vAlign w:val="center"/>
          </w:tcPr>
          <w:p w14:paraId="17362441">
            <w:pPr>
              <w:spacing w:after="120" w:line="259" w:lineRule="auto"/>
            </w:pPr>
            <w:r>
              <w:rPr>
                <w:b/>
                <w:bCs/>
              </w:rPr>
              <w:t>Array</w:t>
            </w:r>
          </w:p>
        </w:tc>
        <w:tc>
          <w:tcPr>
            <w:tcW w:w="0" w:type="auto"/>
            <w:vAlign w:val="center"/>
          </w:tcPr>
          <w:p w14:paraId="13199547">
            <w:pPr>
              <w:spacing w:after="120" w:line="259" w:lineRule="auto"/>
            </w:pPr>
            <w:r>
              <w:t>Stores a fixed list of food items</w:t>
            </w:r>
          </w:p>
        </w:tc>
      </w:tr>
      <w:tr w14:paraId="6ACBEF2D">
        <w:tblPrEx>
          <w:tblCellMar>
            <w:top w:w="15" w:type="dxa"/>
            <w:left w:w="15" w:type="dxa"/>
            <w:bottom w:w="15" w:type="dxa"/>
            <w:right w:w="15" w:type="dxa"/>
          </w:tblCellMar>
        </w:tblPrEx>
        <w:trPr>
          <w:tblCellSpacing w:w="15" w:type="dxa"/>
        </w:trPr>
        <w:tc>
          <w:tcPr>
            <w:tcW w:w="0" w:type="auto"/>
            <w:vAlign w:val="center"/>
          </w:tcPr>
          <w:p w14:paraId="76B25F50">
            <w:pPr>
              <w:spacing w:after="120" w:line="259" w:lineRule="auto"/>
            </w:pPr>
            <w:r>
              <w:rPr>
                <w:b/>
                <w:bCs/>
              </w:rPr>
              <w:t>ArrayList</w:t>
            </w:r>
          </w:p>
        </w:tc>
        <w:tc>
          <w:tcPr>
            <w:tcW w:w="0" w:type="auto"/>
            <w:vAlign w:val="center"/>
          </w:tcPr>
          <w:p w14:paraId="33FF78D9">
            <w:pPr>
              <w:spacing w:after="120" w:line="259" w:lineRule="auto"/>
            </w:pPr>
            <w:r>
              <w:t>Stores and manages menu items dynamically</w:t>
            </w:r>
          </w:p>
        </w:tc>
      </w:tr>
      <w:tr w14:paraId="5AD9D86C">
        <w:tblPrEx>
          <w:tblCellMar>
            <w:top w:w="15" w:type="dxa"/>
            <w:left w:w="15" w:type="dxa"/>
            <w:bottom w:w="15" w:type="dxa"/>
            <w:right w:w="15" w:type="dxa"/>
          </w:tblCellMar>
        </w:tblPrEx>
        <w:trPr>
          <w:tblCellSpacing w:w="15" w:type="dxa"/>
        </w:trPr>
        <w:tc>
          <w:tcPr>
            <w:tcW w:w="0" w:type="auto"/>
            <w:vAlign w:val="center"/>
          </w:tcPr>
          <w:p w14:paraId="2CA38317">
            <w:pPr>
              <w:spacing w:after="120" w:line="259" w:lineRule="auto"/>
            </w:pPr>
            <w:r>
              <w:rPr>
                <w:b/>
                <w:bCs/>
              </w:rPr>
              <w:t>LinkedList</w:t>
            </w:r>
          </w:p>
        </w:tc>
        <w:tc>
          <w:tcPr>
            <w:tcW w:w="0" w:type="auto"/>
            <w:vAlign w:val="center"/>
          </w:tcPr>
          <w:p w14:paraId="17E8D902">
            <w:pPr>
              <w:spacing w:after="120" w:line="259" w:lineRule="auto"/>
            </w:pPr>
            <w:r>
              <w:t>Maintains order records</w:t>
            </w:r>
          </w:p>
        </w:tc>
      </w:tr>
      <w:tr w14:paraId="02AC7E57">
        <w:tblPrEx>
          <w:tblCellMar>
            <w:top w:w="15" w:type="dxa"/>
            <w:left w:w="15" w:type="dxa"/>
            <w:bottom w:w="15" w:type="dxa"/>
            <w:right w:w="15" w:type="dxa"/>
          </w:tblCellMar>
        </w:tblPrEx>
        <w:trPr>
          <w:tblCellSpacing w:w="15" w:type="dxa"/>
        </w:trPr>
        <w:tc>
          <w:tcPr>
            <w:tcW w:w="0" w:type="auto"/>
            <w:vAlign w:val="center"/>
          </w:tcPr>
          <w:p w14:paraId="72509800">
            <w:pPr>
              <w:spacing w:after="120" w:line="259" w:lineRule="auto"/>
            </w:pPr>
            <w:r>
              <w:rPr>
                <w:b/>
                <w:bCs/>
              </w:rPr>
              <w:t>Queue</w:t>
            </w:r>
          </w:p>
        </w:tc>
        <w:tc>
          <w:tcPr>
            <w:tcW w:w="0" w:type="auto"/>
            <w:vAlign w:val="center"/>
          </w:tcPr>
          <w:p w14:paraId="18E42001">
            <w:pPr>
              <w:spacing w:after="120" w:line="259" w:lineRule="auto"/>
            </w:pPr>
            <w:r>
              <w:t>Processes pending orders using FIFO</w:t>
            </w:r>
          </w:p>
        </w:tc>
      </w:tr>
      <w:tr w14:paraId="68D377F7">
        <w:tblPrEx>
          <w:tblCellMar>
            <w:top w:w="15" w:type="dxa"/>
            <w:left w:w="15" w:type="dxa"/>
            <w:bottom w:w="15" w:type="dxa"/>
            <w:right w:w="15" w:type="dxa"/>
          </w:tblCellMar>
        </w:tblPrEx>
        <w:trPr>
          <w:tblCellSpacing w:w="15" w:type="dxa"/>
        </w:trPr>
        <w:tc>
          <w:tcPr>
            <w:tcW w:w="0" w:type="auto"/>
            <w:vAlign w:val="center"/>
          </w:tcPr>
          <w:p w14:paraId="2E777705">
            <w:pPr>
              <w:spacing w:after="120" w:line="259" w:lineRule="auto"/>
            </w:pPr>
            <w:r>
              <w:rPr>
                <w:b/>
                <w:bCs/>
              </w:rPr>
              <w:t>Stack</w:t>
            </w:r>
          </w:p>
        </w:tc>
        <w:tc>
          <w:tcPr>
            <w:tcW w:w="0" w:type="auto"/>
            <w:vAlign w:val="center"/>
          </w:tcPr>
          <w:p w14:paraId="381DC320">
            <w:pPr>
              <w:spacing w:after="120" w:line="259" w:lineRule="auto"/>
            </w:pPr>
            <w:r>
              <w:t>Stores recent operations</w:t>
            </w:r>
          </w:p>
        </w:tc>
      </w:tr>
      <w:tr w14:paraId="7FBDD5C1">
        <w:tblPrEx>
          <w:tblCellMar>
            <w:top w:w="15" w:type="dxa"/>
            <w:left w:w="15" w:type="dxa"/>
            <w:bottom w:w="15" w:type="dxa"/>
            <w:right w:w="15" w:type="dxa"/>
          </w:tblCellMar>
        </w:tblPrEx>
        <w:trPr>
          <w:tblCellSpacing w:w="15" w:type="dxa"/>
        </w:trPr>
        <w:tc>
          <w:tcPr>
            <w:tcW w:w="0" w:type="auto"/>
            <w:vAlign w:val="center"/>
          </w:tcPr>
          <w:p w14:paraId="13AE3AAA">
            <w:pPr>
              <w:spacing w:after="120" w:line="259" w:lineRule="auto"/>
            </w:pPr>
            <w:r>
              <w:rPr>
                <w:b/>
                <w:bCs/>
              </w:rPr>
              <w:t>HashMap</w:t>
            </w:r>
          </w:p>
        </w:tc>
        <w:tc>
          <w:tcPr>
            <w:tcW w:w="0" w:type="auto"/>
            <w:vAlign w:val="center"/>
          </w:tcPr>
          <w:p w14:paraId="1E0D4FDF">
            <w:pPr>
              <w:spacing w:after="120" w:line="259" w:lineRule="auto"/>
            </w:pPr>
            <w:r>
              <w:t>Quickly searches food items using ID</w:t>
            </w:r>
          </w:p>
        </w:tc>
      </w:tr>
      <w:tr w14:paraId="6293B678">
        <w:tblPrEx>
          <w:tblCellMar>
            <w:top w:w="15" w:type="dxa"/>
            <w:left w:w="15" w:type="dxa"/>
            <w:bottom w:w="15" w:type="dxa"/>
            <w:right w:w="15" w:type="dxa"/>
          </w:tblCellMar>
        </w:tblPrEx>
        <w:trPr>
          <w:tblCellSpacing w:w="15" w:type="dxa"/>
        </w:trPr>
        <w:tc>
          <w:tcPr>
            <w:tcW w:w="0" w:type="auto"/>
            <w:vAlign w:val="center"/>
          </w:tcPr>
          <w:p w14:paraId="30BE52B6">
            <w:pPr>
              <w:spacing w:after="120" w:line="259" w:lineRule="auto"/>
            </w:pPr>
            <w:r>
              <w:rPr>
                <w:b/>
                <w:bCs/>
              </w:rPr>
              <w:t>HashSet</w:t>
            </w:r>
          </w:p>
        </w:tc>
        <w:tc>
          <w:tcPr>
            <w:tcW w:w="0" w:type="auto"/>
            <w:vAlign w:val="center"/>
          </w:tcPr>
          <w:p w14:paraId="1077E4DD">
            <w:pPr>
              <w:spacing w:after="120" w:line="259" w:lineRule="auto"/>
            </w:pPr>
            <w:r>
              <w:t>Stores unique information without duplicates</w:t>
            </w:r>
          </w:p>
        </w:tc>
      </w:tr>
    </w:tbl>
    <w:p w14:paraId="57CBFEAC">
      <w:pPr>
        <w:spacing w:after="120" w:line="259" w:lineRule="auto"/>
        <w:rPr>
          <w:b/>
          <w:bCs/>
        </w:rPr>
      </w:pPr>
      <w:r>
        <w:rPr>
          <w:b/>
          <w:bCs/>
        </w:rPr>
        <w:t>Concept</w:t>
      </w:r>
    </w:p>
    <w:p w14:paraId="47F5E799">
      <w:pPr>
        <w:spacing w:after="120" w:line="259" w:lineRule="auto"/>
      </w:pPr>
      <w:r>
        <w:t xml:space="preserve">The main purpose of using data structures is to make operations such as </w:t>
      </w:r>
      <w:r>
        <w:rPr>
          <w:b/>
          <w:bCs/>
        </w:rPr>
        <w:t>insertion, deletion, searching, updating, and retrieval</w:t>
      </w:r>
      <w:r>
        <w:t xml:space="preserve"> easier and faster.</w:t>
      </w:r>
    </w:p>
    <w:p w14:paraId="3FC2ADA0">
      <w:pPr>
        <w:spacing w:after="120" w:line="259" w:lineRule="auto"/>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 xml:space="preserve">18.2 </w:t>
      </w:r>
      <w:r>
        <w:rPr>
          <w:b/>
          <w:bCs/>
        </w:rPr>
        <w:t xml:space="preserve"> </w:t>
      </w:r>
      <w:r>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Implementation Notes</w:t>
      </w:r>
    </w:p>
    <w:p w14:paraId="2A8BB32F">
      <w:pPr>
        <w:numPr>
          <w:ilvl w:val="0"/>
          <w:numId w:val="22"/>
        </w:numPr>
        <w:spacing w:after="120" w:line="259" w:lineRule="auto"/>
      </w:pPr>
      <w:r>
        <w:t xml:space="preserve">ArrayList can be used to store the food menu. </w:t>
      </w:r>
    </w:p>
    <w:p w14:paraId="4C65E6AB">
      <w:pPr>
        <w:numPr>
          <w:ilvl w:val="0"/>
          <w:numId w:val="22"/>
        </w:numPr>
        <w:spacing w:after="120" w:line="259" w:lineRule="auto"/>
      </w:pPr>
      <w:r>
        <w:t xml:space="preserve">HashMap can map a </w:t>
      </w:r>
      <w:r>
        <w:rPr>
          <w:b/>
          <w:bCs/>
        </w:rPr>
        <w:t>food ID to food details</w:t>
      </w:r>
      <w:r>
        <w:t xml:space="preserve">. </w:t>
      </w:r>
    </w:p>
    <w:p w14:paraId="7C4F0ABB">
      <w:pPr>
        <w:numPr>
          <w:ilvl w:val="0"/>
          <w:numId w:val="22"/>
        </w:numPr>
        <w:spacing w:after="120" w:line="259" w:lineRule="auto"/>
      </w:pPr>
      <w:r>
        <w:t xml:space="preserve">Queue can maintain pending orders in </w:t>
      </w:r>
      <w:r>
        <w:rPr>
          <w:b/>
          <w:bCs/>
        </w:rPr>
        <w:t>First-In-First-Out (FIFO)</w:t>
      </w:r>
      <w:r>
        <w:t xml:space="preserve"> order. </w:t>
      </w:r>
    </w:p>
    <w:p w14:paraId="7F5B9540">
      <w:pPr>
        <w:numPr>
          <w:ilvl w:val="0"/>
          <w:numId w:val="22"/>
        </w:numPr>
        <w:spacing w:after="120" w:line="259" w:lineRule="auto"/>
      </w:pPr>
      <w:r>
        <w:t xml:space="preserve">LinkedList can maintain a flexible collection of orders. </w:t>
      </w:r>
    </w:p>
    <w:p w14:paraId="7779B90C">
      <w:pPr>
        <w:numPr>
          <w:ilvl w:val="0"/>
          <w:numId w:val="22"/>
        </w:numPr>
        <w:spacing w:after="120" w:line="259" w:lineRule="auto"/>
      </w:pPr>
      <w:r>
        <w:t xml:space="preserve">Stack can be used for recently performed actions. </w:t>
      </w:r>
    </w:p>
    <w:p w14:paraId="0BF07FEC">
      <w:pPr>
        <w:numPr>
          <w:ilvl w:val="0"/>
          <w:numId w:val="22"/>
        </w:numPr>
        <w:spacing w:after="120" w:line="259" w:lineRule="auto"/>
      </w:pPr>
      <w:r>
        <w:t>Appropriate data structures should be selected based on the operation and requirements.</w:t>
      </w:r>
    </w:p>
    <w:p w14:paraId="24683A48">
      <w:r>
        <w:br w:type="page"/>
      </w:r>
    </w:p>
    <w:p w14:paraId="4D90A2D0">
      <w:pPr>
        <w:pStyle w:val="2"/>
      </w:pPr>
      <w:r>
        <w:t>19. ArrayList</w:t>
      </w:r>
    </w:p>
    <w:p w14:paraId="40C2EA6B">
      <w:pPr>
        <w:pStyle w:val="3"/>
      </w:pPr>
      <w:r>
        <w:t>Concept and Application</w:t>
      </w:r>
    </w:p>
    <w:p w14:paraId="10A7D115">
      <w:pPr>
        <w:spacing w:after="120" w:line="259" w:lineRule="auto"/>
      </w:pPr>
      <w:r>
        <w:t>ArrayList provides a dynamic array-like list. It is useful for storing menu items when frequent traversal and append operations are required. Indexed access is efficient, while searching by value is linear.</w:t>
      </w:r>
    </w:p>
    <w:p w14:paraId="4D0FB165">
      <w:pPr>
        <w:spacing w:after="120" w:line="259" w:lineRule="auto"/>
      </w:pPr>
      <w:r>
        <w:rPr>
          <w:b/>
          <w:bCs/>
        </w:rPr>
        <w:t>Data Structures</w:t>
      </w:r>
      <w:r>
        <w:t xml:space="preserve"> are methods used to store and organize data so that it can be accessed and processed efficiently. In the Food Ordering System, data structures are used to manage </w:t>
      </w:r>
      <w:r>
        <w:rPr>
          <w:b/>
          <w:bCs/>
        </w:rPr>
        <w:t>food items, customer details, cart items, and orders</w:t>
      </w:r>
      <w:r>
        <w:t>.</w:t>
      </w:r>
    </w:p>
    <w:p w14:paraId="6E1542EF">
      <w:pPr>
        <w:spacing w:after="120" w:line="259" w:lineRule="auto"/>
        <w:rPr>
          <w:b/>
          <w:bCs/>
        </w:rPr>
      </w:pPr>
      <w:r>
        <w:rPr>
          <w:b/>
          <w:bCs/>
        </w:rPr>
        <w:t>Applications in Food Ordering System</w:t>
      </w:r>
    </w:p>
    <w:p w14:paraId="40B5C376">
      <w:pPr>
        <w:numPr>
          <w:ilvl w:val="0"/>
          <w:numId w:val="23"/>
        </w:numPr>
        <w:spacing w:after="120" w:line="259" w:lineRule="auto"/>
      </w:pPr>
      <w:r>
        <w:rPr>
          <w:b/>
          <w:bCs/>
        </w:rPr>
        <w:t>Array:</w:t>
      </w:r>
      <w:r>
        <w:t xml:space="preserve"> Used to store a fixed number of food items. </w:t>
      </w:r>
    </w:p>
    <w:p w14:paraId="18184A6E">
      <w:pPr>
        <w:numPr>
          <w:ilvl w:val="0"/>
          <w:numId w:val="23"/>
        </w:numPr>
        <w:spacing w:after="120" w:line="259" w:lineRule="auto"/>
      </w:pPr>
      <w:r>
        <w:rPr>
          <w:b/>
          <w:bCs/>
        </w:rPr>
        <w:t>ArrayList:</w:t>
      </w:r>
      <w:r>
        <w:t xml:space="preserve"> Used to store and manage menu items dynamically. </w:t>
      </w:r>
    </w:p>
    <w:p w14:paraId="76EC1927">
      <w:pPr>
        <w:numPr>
          <w:ilvl w:val="0"/>
          <w:numId w:val="23"/>
        </w:numPr>
        <w:spacing w:after="120" w:line="259" w:lineRule="auto"/>
      </w:pPr>
      <w:r>
        <w:rPr>
          <w:b/>
          <w:bCs/>
        </w:rPr>
        <w:t>LinkedList:</w:t>
      </w:r>
      <w:r>
        <w:t xml:space="preserve"> Used to maintain order records. </w:t>
      </w:r>
    </w:p>
    <w:p w14:paraId="5A8DDA0A">
      <w:pPr>
        <w:numPr>
          <w:ilvl w:val="0"/>
          <w:numId w:val="23"/>
        </w:numPr>
        <w:spacing w:after="120" w:line="259" w:lineRule="auto"/>
      </w:pPr>
      <w:r>
        <w:rPr>
          <w:b/>
          <w:bCs/>
        </w:rPr>
        <w:t>Queue:</w:t>
      </w:r>
      <w:r>
        <w:t xml:space="preserve"> Used to process pending orders in </w:t>
      </w:r>
      <w:r>
        <w:rPr>
          <w:b/>
          <w:bCs/>
        </w:rPr>
        <w:t>FIFO (First-In-First-Out)</w:t>
      </w:r>
      <w:r>
        <w:t xml:space="preserve"> order. </w:t>
      </w:r>
    </w:p>
    <w:p w14:paraId="0EF288A1">
      <w:pPr>
        <w:numPr>
          <w:ilvl w:val="0"/>
          <w:numId w:val="23"/>
        </w:numPr>
        <w:spacing w:after="120" w:line="259" w:lineRule="auto"/>
      </w:pPr>
      <w:r>
        <w:rPr>
          <w:b/>
          <w:bCs/>
        </w:rPr>
        <w:t>Stack:</w:t>
      </w:r>
      <w:r>
        <w:t xml:space="preserve"> Used to maintain recent operations. </w:t>
      </w:r>
    </w:p>
    <w:p w14:paraId="0970378C">
      <w:pPr>
        <w:numPr>
          <w:ilvl w:val="0"/>
          <w:numId w:val="23"/>
        </w:numPr>
        <w:spacing w:after="120" w:line="259" w:lineRule="auto"/>
      </w:pPr>
      <w:r>
        <w:rPr>
          <w:b/>
          <w:bCs/>
        </w:rPr>
        <w:t>HashMap:</w:t>
      </w:r>
      <w:r>
        <w:t xml:space="preserve"> Used for quick searching of food items using food ID. </w:t>
      </w:r>
    </w:p>
    <w:p w14:paraId="58C418A8">
      <w:pPr>
        <w:numPr>
          <w:ilvl w:val="0"/>
          <w:numId w:val="23"/>
        </w:numPr>
        <w:spacing w:after="120" w:line="259" w:lineRule="auto"/>
      </w:pPr>
      <w:r>
        <w:rPr>
          <w:b/>
          <w:bCs/>
        </w:rPr>
        <w:t>HashSet:</w:t>
      </w:r>
      <w:r>
        <w:t xml:space="preserve"> Used to store unique data without duplicates.</w:t>
      </w:r>
    </w:p>
    <w:p w14:paraId="110CCDAD">
      <w:pPr>
        <w:pStyle w:val="3"/>
      </w:pPr>
      <w:r>
        <w:t>Implementation Notes</w:t>
      </w:r>
    </w:p>
    <w:p w14:paraId="333B1E6B">
      <w:pPr>
        <w:spacing w:after="120" w:line="259" w:lineRule="auto"/>
      </w:pPr>
      <w:r>
        <w:t>The structure should be chosen according to the operation required. A simple academic version can start with ArrayList and then add specialized structures to demonstrate their advantages.</w:t>
      </w:r>
    </w:p>
    <w:p w14:paraId="4D3C7AF9">
      <w:pPr>
        <w:spacing w:after="120" w:line="259" w:lineRule="auto"/>
      </w:pPr>
      <w:r>
        <w:t>The Data Structures used in the Food Ordering System are implemented in Java according to the requirements of each module.</w:t>
      </w:r>
    </w:p>
    <w:p w14:paraId="244693FA">
      <w:pPr>
        <w:numPr>
          <w:ilvl w:val="0"/>
          <w:numId w:val="24"/>
        </w:numPr>
        <w:spacing w:after="120" w:line="259" w:lineRule="auto"/>
      </w:pPr>
      <w:r>
        <w:rPr>
          <w:b/>
          <w:bCs/>
        </w:rPr>
        <w:t>Array:</w:t>
      </w:r>
      <w:r>
        <w:t xml:space="preserve"> Used to store a fixed number of food items or basic information. </w:t>
      </w:r>
    </w:p>
    <w:p w14:paraId="42A7986A">
      <w:pPr>
        <w:numPr>
          <w:ilvl w:val="0"/>
          <w:numId w:val="24"/>
        </w:numPr>
        <w:spacing w:after="120" w:line="259" w:lineRule="auto"/>
      </w:pPr>
      <w:r>
        <w:rPr>
          <w:b/>
          <w:bCs/>
        </w:rPr>
        <w:t>ArrayList:</w:t>
      </w:r>
      <w:r>
        <w:t xml:space="preserve"> Used to store menu items dynamically and allow easy addition or removal. </w:t>
      </w:r>
    </w:p>
    <w:p w14:paraId="328EF5FF">
      <w:pPr>
        <w:numPr>
          <w:ilvl w:val="0"/>
          <w:numId w:val="24"/>
        </w:numPr>
        <w:spacing w:after="120" w:line="259" w:lineRule="auto"/>
      </w:pPr>
      <w:r>
        <w:rPr>
          <w:b/>
          <w:bCs/>
        </w:rPr>
        <w:t>LinkedList:</w:t>
      </w:r>
      <w:r>
        <w:t xml:space="preserve"> Used to maintain order records where items may be added or removed. </w:t>
      </w:r>
    </w:p>
    <w:p w14:paraId="31800929">
      <w:pPr>
        <w:numPr>
          <w:ilvl w:val="0"/>
          <w:numId w:val="24"/>
        </w:numPr>
        <w:spacing w:after="120" w:line="259" w:lineRule="auto"/>
      </w:pPr>
      <w:r>
        <w:rPr>
          <w:b/>
          <w:bCs/>
        </w:rPr>
        <w:t>Queue:</w:t>
      </w:r>
      <w:r>
        <w:t xml:space="preserve"> Used for pending orders and follows </w:t>
      </w:r>
      <w:r>
        <w:rPr>
          <w:b/>
          <w:bCs/>
        </w:rPr>
        <w:t>FIFO (First-In-First-Out)</w:t>
      </w:r>
      <w:r>
        <w:t xml:space="preserve">. </w:t>
      </w:r>
    </w:p>
    <w:p w14:paraId="17EC355A">
      <w:pPr>
        <w:numPr>
          <w:ilvl w:val="0"/>
          <w:numId w:val="24"/>
        </w:numPr>
        <w:spacing w:after="120" w:line="259" w:lineRule="auto"/>
      </w:pPr>
      <w:r>
        <w:rPr>
          <w:b/>
          <w:bCs/>
        </w:rPr>
        <w:t>Stack:</w:t>
      </w:r>
      <w:r>
        <w:t xml:space="preserve"> Used to maintain recently performed operations. </w:t>
      </w:r>
    </w:p>
    <w:p w14:paraId="5BC76DCC">
      <w:pPr>
        <w:numPr>
          <w:ilvl w:val="0"/>
          <w:numId w:val="24"/>
        </w:numPr>
        <w:spacing w:after="120" w:line="259" w:lineRule="auto"/>
      </w:pPr>
      <w:r>
        <w:rPr>
          <w:b/>
          <w:bCs/>
        </w:rPr>
        <w:t>HashMap:</w:t>
      </w:r>
      <w:r>
        <w:t xml:space="preserve"> Used to quickly retrieve food details using a food ID. </w:t>
      </w:r>
    </w:p>
    <w:p w14:paraId="0CCC1C7B">
      <w:pPr>
        <w:numPr>
          <w:ilvl w:val="0"/>
          <w:numId w:val="24"/>
        </w:numPr>
        <w:spacing w:after="120" w:line="259" w:lineRule="auto"/>
      </w:pPr>
      <w:r>
        <w:rPr>
          <w:b/>
          <w:bCs/>
        </w:rPr>
        <w:t>HashSet:</w:t>
      </w:r>
      <w:r>
        <w:t xml:space="preserve"> Used to maintain unique values and avoid duplicate entries. </w:t>
      </w:r>
    </w:p>
    <w:p w14:paraId="205C8FCA">
      <w:pPr>
        <w:spacing w:after="120" w:line="259" w:lineRule="auto"/>
      </w:pPr>
    </w:p>
    <w:p w14:paraId="7E0ACE07">
      <w:r>
        <w:br w:type="page"/>
      </w:r>
    </w:p>
    <w:p w14:paraId="7F8ED69A">
      <w:pPr>
        <w:pStyle w:val="2"/>
      </w:pPr>
      <w:r>
        <w:t>20. LinkedList</w:t>
      </w:r>
    </w:p>
    <w:p w14:paraId="25CBE016">
      <w:pPr>
        <w:pStyle w:val="3"/>
      </w:pPr>
      <w:r>
        <w:t>Concept and Application</w:t>
      </w:r>
    </w:p>
    <w:p w14:paraId="19607580">
      <w:pPr>
        <w:spacing w:after="120" w:line="259" w:lineRule="auto"/>
      </w:pPr>
      <w:r>
        <w:t>LinkedList stores elements as linked nodes. It can be useful when insertion and removal patterns favor linked operations. In the project, it can also back a queue implementation.</w:t>
      </w:r>
    </w:p>
    <w:p w14:paraId="6DA547EC">
      <w:pPr>
        <w:spacing w:after="120" w:line="259" w:lineRule="auto"/>
      </w:pPr>
      <w:r>
        <w:t xml:space="preserve">A </w:t>
      </w:r>
      <w:r>
        <w:rPr>
          <w:b/>
          <w:bCs/>
        </w:rPr>
        <w:t>Linked List</w:t>
      </w:r>
      <w:r>
        <w:t xml:space="preserve"> is a linear data structure made up of a collection of </w:t>
      </w:r>
      <w:r>
        <w:rPr>
          <w:b/>
          <w:bCs/>
        </w:rPr>
        <w:t>nodes</w:t>
      </w:r>
      <w:r>
        <w:t>. Each node contains data and a link to the next node. Unlike an array, linked-list elements do not need to be stored in continuous memory locations.</w:t>
      </w:r>
    </w:p>
    <w:p w14:paraId="78C52988">
      <w:pPr>
        <w:spacing w:after="120" w:line="259" w:lineRule="auto"/>
      </w:pPr>
      <w:r>
        <w:rPr>
          <w:b/>
          <w:bCs/>
        </w:rPr>
        <w:t>Structure:</w:t>
      </w:r>
    </w:p>
    <w:p w14:paraId="3ED74FE6">
      <w:pPr>
        <w:spacing w:after="120" w:line="259" w:lineRule="auto"/>
      </w:pPr>
      <w:r>
        <w:t>Node → Node → Node → NULL</w:t>
      </w:r>
    </w:p>
    <w:p w14:paraId="65211061">
      <w:pPr>
        <w:spacing w:after="120" w:line="259" w:lineRule="auto"/>
      </w:pPr>
      <w:r>
        <w:t>Each node contains:</w:t>
      </w:r>
    </w:p>
    <w:p w14:paraId="407E53AC">
      <w:pPr>
        <w:numPr>
          <w:ilvl w:val="0"/>
          <w:numId w:val="25"/>
        </w:numPr>
        <w:spacing w:after="120" w:line="259" w:lineRule="auto"/>
      </w:pPr>
      <w:r>
        <w:rPr>
          <w:b/>
          <w:bCs/>
        </w:rPr>
        <w:t>Data</w:t>
      </w:r>
      <w:r>
        <w:t xml:space="preserve"> – stores the order details. </w:t>
      </w:r>
    </w:p>
    <w:p w14:paraId="495CBFAE">
      <w:pPr>
        <w:numPr>
          <w:ilvl w:val="0"/>
          <w:numId w:val="25"/>
        </w:numPr>
        <w:spacing w:after="120" w:line="259" w:lineRule="auto"/>
      </w:pPr>
      <w:r>
        <w:rPr>
          <w:b/>
          <w:bCs/>
        </w:rPr>
        <w:t>Next</w:t>
      </w:r>
      <w:r>
        <w:t xml:space="preserve"> – points to the next node. </w:t>
      </w:r>
    </w:p>
    <w:p w14:paraId="06325A05">
      <w:pPr>
        <w:spacing w:after="120" w:line="259" w:lineRule="auto"/>
        <w:rPr>
          <w:b/>
          <w:bCs/>
        </w:rPr>
      </w:pPr>
      <w:r>
        <w:rPr>
          <w:b/>
          <w:bCs/>
        </w:rPr>
        <w:t>Applications in Food Ordering System</w:t>
      </w:r>
    </w:p>
    <w:p w14:paraId="54B42331">
      <w:pPr>
        <w:spacing w:after="120" w:line="259" w:lineRule="auto"/>
      </w:pPr>
      <w:r>
        <w:t>In the Food Ordering System, a Linked List can be used to:</w:t>
      </w:r>
    </w:p>
    <w:p w14:paraId="1DB7038B">
      <w:pPr>
        <w:numPr>
          <w:ilvl w:val="0"/>
          <w:numId w:val="26"/>
        </w:numPr>
        <w:spacing w:after="120" w:line="259" w:lineRule="auto"/>
      </w:pPr>
      <w:r>
        <w:t xml:space="preserve">Store customer order details. </w:t>
      </w:r>
    </w:p>
    <w:p w14:paraId="110F9ED3">
      <w:pPr>
        <w:numPr>
          <w:ilvl w:val="0"/>
          <w:numId w:val="26"/>
        </w:numPr>
        <w:spacing w:after="120" w:line="259" w:lineRule="auto"/>
      </w:pPr>
      <w:r>
        <w:t xml:space="preserve">Add new orders easily. </w:t>
      </w:r>
    </w:p>
    <w:p w14:paraId="1F4CC864">
      <w:pPr>
        <w:numPr>
          <w:ilvl w:val="0"/>
          <w:numId w:val="26"/>
        </w:numPr>
        <w:spacing w:after="120" w:line="259" w:lineRule="auto"/>
      </w:pPr>
      <w:r>
        <w:t xml:space="preserve">Remove completed or cancelled orders. </w:t>
      </w:r>
    </w:p>
    <w:p w14:paraId="5FB05F98">
      <w:pPr>
        <w:numPr>
          <w:ilvl w:val="0"/>
          <w:numId w:val="26"/>
        </w:numPr>
        <w:spacing w:after="120" w:line="259" w:lineRule="auto"/>
      </w:pPr>
      <w:r>
        <w:t xml:space="preserve">Update order information. </w:t>
      </w:r>
    </w:p>
    <w:p w14:paraId="0C503E10">
      <w:pPr>
        <w:numPr>
          <w:ilvl w:val="0"/>
          <w:numId w:val="26"/>
        </w:numPr>
        <w:spacing w:after="120" w:line="259" w:lineRule="auto"/>
      </w:pPr>
      <w:r>
        <w:t xml:space="preserve">Maintain a dynamic list of orders. </w:t>
      </w:r>
    </w:p>
    <w:p w14:paraId="7D69983E">
      <w:pPr>
        <w:numPr>
          <w:ilvl w:val="0"/>
          <w:numId w:val="26"/>
        </w:numPr>
        <w:spacing w:after="120" w:line="259" w:lineRule="auto"/>
      </w:pPr>
      <w:r>
        <w:t>Manage orders when the number of orders changes frequently.</w:t>
      </w:r>
    </w:p>
    <w:p w14:paraId="0E426C3B">
      <w:pPr>
        <w:spacing w:after="120" w:line="259" w:lineRule="auto"/>
      </w:pPr>
    </w:p>
    <w:p w14:paraId="24886A3F">
      <w:pPr>
        <w:pStyle w:val="3"/>
      </w:pPr>
      <w:r>
        <w:t>Implementation Notes</w:t>
      </w:r>
    </w:p>
    <w:p w14:paraId="2060B5F3">
      <w:pPr>
        <w:spacing w:after="120" w:line="259" w:lineRule="auto"/>
      </w:pPr>
      <w:r>
        <w:t>The structure should be chosen according to the operation required. A simple academic version can start with ArrayList and then add specialized structures to demonstrate their advantages.</w:t>
      </w:r>
    </w:p>
    <w:p w14:paraId="1A9FAE59">
      <w:pPr>
        <w:spacing w:after="120" w:line="259" w:lineRule="auto"/>
      </w:pPr>
      <w:r>
        <w:t xml:space="preserve">A </w:t>
      </w:r>
      <w:r>
        <w:rPr>
          <w:b/>
          <w:bCs/>
        </w:rPr>
        <w:t>Linked List</w:t>
      </w:r>
      <w:r>
        <w:t xml:space="preserve"> is implemented in Java using a </w:t>
      </w:r>
      <w:r>
        <w:rPr>
          <w:b/>
          <w:bCs/>
        </w:rPr>
        <w:t>Node</w:t>
      </w:r>
      <w:r>
        <w:t xml:space="preserve"> class. Each node stores the order details and a reference to the next node.</w:t>
      </w:r>
    </w:p>
    <w:p w14:paraId="7AF041E7">
      <w:pPr>
        <w:spacing w:after="120" w:line="259" w:lineRule="auto"/>
        <w:rPr>
          <w:b/>
          <w:bCs/>
        </w:rPr>
      </w:pPr>
      <w:r>
        <w:rPr>
          <w:b/>
          <w:bCs/>
        </w:rPr>
        <w:t>Node Structure</w:t>
      </w:r>
    </w:p>
    <w:p w14:paraId="6E1D363F">
      <w:pPr>
        <w:spacing w:after="120" w:line="259" w:lineRule="auto"/>
      </w:pPr>
      <w:r>
        <w:t>Node</w:t>
      </w:r>
    </w:p>
    <w:p w14:paraId="71B70E7D">
      <w:pPr>
        <w:spacing w:after="120" w:line="259" w:lineRule="auto"/>
      </w:pPr>
      <w:r>
        <w:t xml:space="preserve"> ├── Order Details</w:t>
      </w:r>
    </w:p>
    <w:p w14:paraId="16B3B824">
      <w:pPr>
        <w:spacing w:after="120" w:line="259" w:lineRule="auto"/>
      </w:pPr>
      <w:r>
        <w:t xml:space="preserve"> └── Next</w:t>
      </w:r>
    </w:p>
    <w:p w14:paraId="07ABF1C2">
      <w:pPr>
        <w:spacing w:after="120" w:line="259" w:lineRule="auto"/>
        <w:rPr>
          <w:b/>
          <w:bCs/>
        </w:rPr>
      </w:pPr>
      <w:r>
        <w:rPr>
          <w:b/>
          <w:bCs/>
        </w:rPr>
        <w:t>Implementation in Food Ordering System</w:t>
      </w:r>
    </w:p>
    <w:p w14:paraId="6A664730">
      <w:pPr>
        <w:spacing w:after="120" w:line="259" w:lineRule="auto"/>
      </w:pPr>
      <w:r>
        <w:t>Each node can contain:</w:t>
      </w:r>
    </w:p>
    <w:p w14:paraId="70C5E09D">
      <w:pPr>
        <w:numPr>
          <w:ilvl w:val="0"/>
          <w:numId w:val="27"/>
        </w:numPr>
        <w:spacing w:after="120" w:line="259" w:lineRule="auto"/>
      </w:pPr>
      <w:r>
        <w:t xml:space="preserve">Order ID </w:t>
      </w:r>
    </w:p>
    <w:p w14:paraId="7246E19D">
      <w:pPr>
        <w:numPr>
          <w:ilvl w:val="0"/>
          <w:numId w:val="27"/>
        </w:numPr>
        <w:spacing w:after="120" w:line="259" w:lineRule="auto"/>
      </w:pPr>
      <w:r>
        <w:t xml:space="preserve">Food name </w:t>
      </w:r>
    </w:p>
    <w:p w14:paraId="244A4A89">
      <w:pPr>
        <w:numPr>
          <w:ilvl w:val="0"/>
          <w:numId w:val="27"/>
        </w:numPr>
        <w:spacing w:after="120" w:line="259" w:lineRule="auto"/>
      </w:pPr>
      <w:r>
        <w:t xml:space="preserve">Quantity </w:t>
      </w:r>
    </w:p>
    <w:p w14:paraId="679BF774">
      <w:pPr>
        <w:spacing w:after="120" w:line="259" w:lineRule="auto"/>
      </w:pPr>
    </w:p>
    <w:p w14:paraId="710CFD85"/>
    <w:p w14:paraId="1A66DD5E">
      <w:pPr>
        <w:pStyle w:val="2"/>
      </w:pPr>
      <w:r>
        <w:t>21. Searching Algorithms</w:t>
      </w:r>
    </w:p>
    <w:p w14:paraId="774710F9">
      <w:pPr>
        <w:pStyle w:val="3"/>
      </w:pPr>
      <w:r>
        <w:t>Detailed Explanation</w:t>
      </w:r>
    </w:p>
    <w:p w14:paraId="7C6318A3">
      <w:pPr>
        <w:spacing w:after="120" w:line="259" w:lineRule="auto"/>
      </w:pPr>
      <w:r>
        <w:t>Linear search checks elements sequentially and works on unsorted data. Binary search repeatedly halves a sorted search interval and has O(log n) time. Food IDs, names or categories can be searched using an appropriate method.</w:t>
      </w:r>
    </w:p>
    <w:p w14:paraId="47C3C9AA">
      <w:pPr>
        <w:spacing w:after="120" w:line="259" w:lineRule="auto"/>
      </w:pPr>
      <w:r>
        <w:t xml:space="preserve">A </w:t>
      </w:r>
      <w:r>
        <w:rPr>
          <w:b/>
          <w:bCs/>
        </w:rPr>
        <w:t>Searching Algorithm</w:t>
      </w:r>
      <w:r>
        <w:t xml:space="preserve"> is used to find a particular item from a collection of data. In the Food Ordering System, searching can be used to find a food item using its </w:t>
      </w:r>
      <w:r>
        <w:rPr>
          <w:b/>
          <w:bCs/>
        </w:rPr>
        <w:t>food ID or food name</w:t>
      </w:r>
      <w:r>
        <w:t>.</w:t>
      </w:r>
    </w:p>
    <w:p w14:paraId="3D1C523A">
      <w:pPr>
        <w:spacing w:after="120" w:line="259" w:lineRule="auto"/>
        <w:rPr>
          <w:b/>
          <w:bCs/>
        </w:rPr>
      </w:pPr>
      <w:r>
        <w:rPr>
          <w:b/>
          <w:bCs/>
        </w:rPr>
        <w:t>1. Linear Search</w:t>
      </w:r>
    </w:p>
    <w:p w14:paraId="028B6240">
      <w:pPr>
        <w:spacing w:after="120" w:line="259" w:lineRule="auto"/>
      </w:pPr>
      <w:r>
        <w:rPr>
          <w:b/>
          <w:bCs/>
        </w:rPr>
        <w:t>Linear Search</w:t>
      </w:r>
      <w:r>
        <w:t xml:space="preserve"> checks each item one by one until the required item is found.</w:t>
      </w:r>
    </w:p>
    <w:p w14:paraId="5D5325E8">
      <w:r>
        <w:rPr>
          <w:b/>
          <w:bCs/>
        </w:rPr>
        <w:t>Example:</w:t>
      </w:r>
    </w:p>
    <w:p w14:paraId="59E22DD7">
      <w:pPr>
        <w:spacing w:after="120" w:line="259" w:lineRule="auto"/>
      </w:pPr>
      <w:r>
        <w:t>Pizza → Burger → Biryani → Dosa</w:t>
      </w:r>
    </w:p>
    <w:p w14:paraId="550574E9">
      <w:pPr>
        <w:spacing w:after="120" w:line="259" w:lineRule="auto"/>
      </w:pPr>
      <w:r>
        <w:t xml:space="preserve">If the user searches for </w:t>
      </w:r>
      <w:r>
        <w:rPr>
          <w:b/>
          <w:bCs/>
        </w:rPr>
        <w:t>Biryani</w:t>
      </w:r>
      <w:r>
        <w:t>, the system checks:</w:t>
      </w:r>
    </w:p>
    <w:p w14:paraId="4D62E663">
      <w:pPr>
        <w:spacing w:after="120" w:line="259" w:lineRule="auto"/>
      </w:pPr>
      <w:r>
        <w:rPr>
          <w:b/>
          <w:bCs/>
        </w:rPr>
        <w:t xml:space="preserve">Pizza </w:t>
      </w:r>
      <w:r>
        <w:rPr>
          <w:rFonts w:ascii="Segoe UI Emoji" w:hAnsi="Segoe UI Emoji" w:cs="Segoe UI Emoji"/>
          <w:b/>
          <w:bCs/>
        </w:rPr>
        <w:t>❌</w:t>
      </w:r>
      <w:r>
        <w:rPr>
          <w:b/>
          <w:bCs/>
        </w:rPr>
        <w:t xml:space="preserve"> </w:t>
      </w:r>
      <w:r>
        <w:rPr>
          <w:rFonts w:cs="Arial"/>
          <w:b/>
          <w:bCs/>
        </w:rPr>
        <w:t>→</w:t>
      </w:r>
      <w:r>
        <w:rPr>
          <w:b/>
          <w:bCs/>
        </w:rPr>
        <w:t xml:space="preserve"> Burger </w:t>
      </w:r>
      <w:r>
        <w:rPr>
          <w:rFonts w:ascii="Segoe UI Emoji" w:hAnsi="Segoe UI Emoji" w:cs="Segoe UI Emoji"/>
          <w:b/>
          <w:bCs/>
        </w:rPr>
        <w:t>❌</w:t>
      </w:r>
      <w:r>
        <w:rPr>
          <w:b/>
          <w:bCs/>
        </w:rPr>
        <w:t xml:space="preserve"> </w:t>
      </w:r>
      <w:r>
        <w:rPr>
          <w:rFonts w:cs="Arial"/>
          <w:b/>
          <w:bCs/>
        </w:rPr>
        <w:t>→</w:t>
      </w:r>
      <w:r>
        <w:rPr>
          <w:b/>
          <w:bCs/>
        </w:rPr>
        <w:t xml:space="preserve"> Biryani </w:t>
      </w:r>
      <w:r>
        <w:rPr>
          <w:rFonts w:ascii="Segoe UI Emoji" w:hAnsi="Segoe UI Emoji" w:cs="Segoe UI Emoji"/>
          <w:b/>
          <w:bCs/>
        </w:rPr>
        <w:t>✅</w:t>
      </w:r>
    </w:p>
    <w:p w14:paraId="662D3256">
      <w:pPr>
        <w:spacing w:after="120" w:line="259" w:lineRule="auto"/>
        <w:rPr>
          <w:b/>
          <w:bCs/>
        </w:rPr>
      </w:pPr>
      <w:r>
        <w:rPr>
          <w:b/>
          <w:bCs/>
        </w:rPr>
        <w:t>Steps</w:t>
      </w:r>
    </w:p>
    <w:p w14:paraId="6EF10D4B">
      <w:pPr>
        <w:numPr>
          <w:ilvl w:val="0"/>
          <w:numId w:val="28"/>
        </w:numPr>
        <w:spacing w:after="120" w:line="259" w:lineRule="auto"/>
      </w:pPr>
      <w:r>
        <w:t xml:space="preserve">Start from the first food item. </w:t>
      </w:r>
    </w:p>
    <w:p w14:paraId="3097E059">
      <w:pPr>
        <w:numPr>
          <w:ilvl w:val="0"/>
          <w:numId w:val="28"/>
        </w:numPr>
        <w:spacing w:after="120" w:line="259" w:lineRule="auto"/>
      </w:pPr>
      <w:r>
        <w:t xml:space="preserve">Compare the item with the required food. </w:t>
      </w:r>
    </w:p>
    <w:p w14:paraId="4D86719A">
      <w:pPr>
        <w:numPr>
          <w:ilvl w:val="0"/>
          <w:numId w:val="28"/>
        </w:numPr>
        <w:spacing w:after="120" w:line="259" w:lineRule="auto"/>
      </w:pPr>
      <w:r>
        <w:t xml:space="preserve">If it matches, display the food details. </w:t>
      </w:r>
    </w:p>
    <w:p w14:paraId="39C0EE6C">
      <w:pPr>
        <w:numPr>
          <w:ilvl w:val="0"/>
          <w:numId w:val="28"/>
        </w:numPr>
        <w:spacing w:after="120" w:line="259" w:lineRule="auto"/>
      </w:pPr>
      <w:r>
        <w:t xml:space="preserve">If it does not match, move to the next item. </w:t>
      </w:r>
    </w:p>
    <w:p w14:paraId="39877808">
      <w:pPr>
        <w:numPr>
          <w:ilvl w:val="0"/>
          <w:numId w:val="28"/>
        </w:numPr>
        <w:spacing w:after="120" w:line="259" w:lineRule="auto"/>
      </w:pPr>
      <w:r>
        <w:t>Continue until the item is found or the list ends.</w:t>
      </w:r>
    </w:p>
    <w:p w14:paraId="1D1499BC">
      <w:pPr>
        <w:spacing w:after="120" w:line="259" w:lineRule="auto"/>
      </w:pPr>
    </w:p>
    <w:p w14:paraId="3A5A7812">
      <w:pPr>
        <w:pStyle w:val="3"/>
      </w:pPr>
      <w:r>
        <w:t>Key Points</w:t>
      </w:r>
    </w:p>
    <w:p w14:paraId="3BBD1BE9">
      <w:pPr>
        <w:pStyle w:val="25"/>
      </w:pPr>
      <w:r>
        <w:t>Clear module responsibility</w:t>
      </w:r>
    </w:p>
    <w:p w14:paraId="60E49D86">
      <w:pPr>
        <w:pStyle w:val="25"/>
      </w:pPr>
      <w:r>
        <w:t>Validation before important operations</w:t>
      </w:r>
    </w:p>
    <w:p w14:paraId="3D7BFC64">
      <w:pPr>
        <w:pStyle w:val="25"/>
      </w:pPr>
      <w:r>
        <w:t>Appropriate data-structure selection</w:t>
      </w:r>
    </w:p>
    <w:p w14:paraId="2F4172E4">
      <w:pPr>
        <w:pStyle w:val="25"/>
      </w:pPr>
      <w:r>
        <w:t>Status and data consist</w:t>
      </w:r>
    </w:p>
    <w:p w14:paraId="7CE158EF">
      <w:r>
        <w:br w:type="page"/>
      </w:r>
    </w:p>
    <w:p w14:paraId="6C1DCD4C">
      <w:pPr>
        <w:pStyle w:val="2"/>
      </w:pPr>
      <w:r>
        <w:t>22. Sorting Algorithms</w:t>
      </w:r>
    </w:p>
    <w:p w14:paraId="4E59BBD8">
      <w:pPr>
        <w:pStyle w:val="3"/>
      </w:pPr>
      <w:r>
        <w:t>Detailed Explanation</w:t>
      </w:r>
    </w:p>
    <w:p w14:paraId="4108A01D">
      <w:pPr>
        <w:spacing w:after="120" w:line="259" w:lineRule="auto"/>
      </w:pPr>
      <w:r>
        <w:t>Sorting organizes menu records by price, name or another attribute. Insertion sort is simple for small datasets, while merge sort provides O(n log n) time. Java's collection sorting facilities can be used in the practical implementation.</w:t>
      </w:r>
      <w:r>
        <w:rPr>
          <w:rFonts w:ascii="Times New Roman" w:hAnsi="Times New Roman" w:eastAsia="Times New Roman" w:cs="Times New Roman"/>
          <w:sz w:val="24"/>
          <w:szCs w:val="24"/>
        </w:rPr>
        <w:t xml:space="preserve"> </w:t>
      </w:r>
      <w:r>
        <w:t xml:space="preserve">A </w:t>
      </w:r>
      <w:r>
        <w:rPr>
          <w:b/>
          <w:bCs/>
        </w:rPr>
        <w:t>sorting algorithm</w:t>
      </w:r>
      <w:r>
        <w:t xml:space="preserve"> is used to arrange data in a specific order. In the Food Ordering System, it can be used to arrange </w:t>
      </w:r>
      <w:r>
        <w:rPr>
          <w:b/>
          <w:bCs/>
        </w:rPr>
        <w:t>food prices from lowest to highest</w:t>
      </w:r>
      <w:r>
        <w:t>.</w:t>
      </w:r>
    </w:p>
    <w:p w14:paraId="02F349FC">
      <w:pPr>
        <w:spacing w:after="120" w:line="259" w:lineRule="auto"/>
        <w:rPr>
          <w:b/>
          <w:bCs/>
        </w:rPr>
      </w:pPr>
      <w:r>
        <w:rPr>
          <w:b/>
          <w:bCs/>
        </w:rPr>
        <w:t>How It Works</w:t>
      </w:r>
    </w:p>
    <w:p w14:paraId="4A6A0D08">
      <w:pPr>
        <w:numPr>
          <w:ilvl w:val="0"/>
          <w:numId w:val="29"/>
        </w:numPr>
        <w:spacing w:after="120" w:line="259" w:lineRule="auto"/>
      </w:pPr>
      <w:r>
        <w:t xml:space="preserve">Store the food prices in an array. </w:t>
      </w:r>
    </w:p>
    <w:p w14:paraId="6182C67F">
      <w:pPr>
        <w:numPr>
          <w:ilvl w:val="0"/>
          <w:numId w:val="29"/>
        </w:numPr>
        <w:spacing w:after="120" w:line="259" w:lineRule="auto"/>
      </w:pPr>
      <w:r>
        <w:t xml:space="preserve">Compare two prices. </w:t>
      </w:r>
    </w:p>
    <w:p w14:paraId="7105D7C4">
      <w:pPr>
        <w:numPr>
          <w:ilvl w:val="0"/>
          <w:numId w:val="29"/>
        </w:numPr>
        <w:spacing w:after="120" w:line="259" w:lineRule="auto"/>
      </w:pPr>
      <w:r>
        <w:t xml:space="preserve">If the first price is greater than the second, swap them. </w:t>
      </w:r>
    </w:p>
    <w:p w14:paraId="08336E0C">
      <w:pPr>
        <w:numPr>
          <w:ilvl w:val="0"/>
          <w:numId w:val="29"/>
        </w:numPr>
        <w:spacing w:after="120" w:line="259" w:lineRule="auto"/>
      </w:pPr>
      <w:r>
        <w:t xml:space="preserve">Continue comparing the remaining prices. </w:t>
      </w:r>
    </w:p>
    <w:p w14:paraId="38116EF1">
      <w:pPr>
        <w:numPr>
          <w:ilvl w:val="0"/>
          <w:numId w:val="29"/>
        </w:numPr>
        <w:spacing w:after="120" w:line="259" w:lineRule="auto"/>
      </w:pPr>
      <w:r>
        <w:t xml:space="preserve">Repeat until all prices are arranged. </w:t>
      </w:r>
    </w:p>
    <w:p w14:paraId="39E1A4C2">
      <w:pPr>
        <w:numPr>
          <w:ilvl w:val="0"/>
          <w:numId w:val="29"/>
        </w:numPr>
        <w:spacing w:after="120" w:line="259" w:lineRule="auto"/>
      </w:pPr>
      <w:r>
        <w:t>Display the sorted prices.</w:t>
      </w:r>
    </w:p>
    <w:p w14:paraId="78955C29">
      <w:pPr>
        <w:pStyle w:val="3"/>
      </w:pPr>
      <w:r>
        <w:t>Key Points</w:t>
      </w:r>
    </w:p>
    <w:p w14:paraId="14FD9C57">
      <w:pPr>
        <w:pStyle w:val="25"/>
      </w:pPr>
      <w:r>
        <w:t>Clear module responsibility</w:t>
      </w:r>
    </w:p>
    <w:p w14:paraId="60636A6E">
      <w:pPr>
        <w:pStyle w:val="25"/>
      </w:pPr>
      <w:r>
        <w:t>Validation before important operations</w:t>
      </w:r>
    </w:p>
    <w:p w14:paraId="60F6D9F9">
      <w:pPr>
        <w:pStyle w:val="25"/>
      </w:pPr>
      <w:r>
        <w:t>Appropriate data-structure selection</w:t>
      </w:r>
    </w:p>
    <w:p w14:paraId="79150164">
      <w:pPr>
        <w:pStyle w:val="25"/>
      </w:pPr>
      <w:r>
        <w:t>Status and data consistency</w:t>
      </w:r>
    </w:p>
    <w:p w14:paraId="3E14EE8D">
      <w:pP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Program</w:t>
      </w:r>
    </w:p>
    <w:p w14:paraId="48DFABF1">
      <w:r>
        <w:t>public List&lt;FoodItem&gt; sortedByPrice() {</w:t>
      </w:r>
    </w:p>
    <w:p w14:paraId="47D42141">
      <w:r>
        <w:t xml:space="preserve">    List&lt;FoodItem&gt; copy = new ArrayList&lt;&gt;(menuList);</w:t>
      </w:r>
    </w:p>
    <w:p w14:paraId="300C9940">
      <w:r>
        <w:t xml:space="preserve">    mergeSort(copy, Comparator.comparingDouble(FoodItem::getPrice));</w:t>
      </w:r>
    </w:p>
    <w:p w14:paraId="6E5FEF88">
      <w:r>
        <w:t xml:space="preserve">    return copy;</w:t>
      </w:r>
    </w:p>
    <w:p w14:paraId="35E354A9">
      <w:r>
        <w:t>}</w:t>
      </w:r>
      <w:r>
        <w:br w:type="page"/>
      </w:r>
    </w:p>
    <w:p w14:paraId="6D33B0A2">
      <w:pPr>
        <w:pStyle w:val="2"/>
      </w:pPr>
      <w:r>
        <w:t>22. Algorithm Design Techniques</w:t>
      </w:r>
    </w:p>
    <w:p w14:paraId="730C1D80">
      <w:pPr>
        <w:pStyle w:val="3"/>
      </w:pPr>
      <w:r>
        <w:t>Detailed Explanation</w:t>
      </w:r>
    </w:p>
    <w:p w14:paraId="32D4B202">
      <w:pPr>
        <w:spacing w:after="120" w:line="259" w:lineRule="auto"/>
      </w:pPr>
      <w:r>
        <w:t>Divide and Conquer divides a problem into smaller parts; Greedy makes locally best choices; Dynamic Programming stores results of overlapping subproblems; Backtracking explores choices and removes choices that violate constraints. These techniques can be discussed as DSA extensions around the food-ordering domain.</w:t>
      </w:r>
    </w:p>
    <w:p w14:paraId="244A002B">
      <w:pPr>
        <w:spacing w:after="120" w:line="259" w:lineRule="auto"/>
      </w:pPr>
      <w:r>
        <w:rPr>
          <w:b/>
          <w:bCs/>
        </w:rPr>
        <w:t>Algorithm Design Techniques</w:t>
      </w:r>
      <w:r>
        <w:t xml:space="preserve"> are methods used to solve problems efficiently. In the Food Ordering System, algorithms can be used for searching food items, sorting prices, processing orders, and calculating bills.</w:t>
      </w:r>
    </w:p>
    <w:p w14:paraId="45F5264C">
      <w:pPr>
        <w:spacing w:after="120" w:line="259" w:lineRule="auto"/>
        <w:rPr>
          <w:b/>
          <w:bCs/>
        </w:rPr>
      </w:pPr>
      <w:r>
        <w:rPr>
          <w:b/>
          <w:bCs/>
        </w:rPr>
        <w:t>Divide and Conquer</w:t>
      </w:r>
    </w:p>
    <w:p w14:paraId="68CAFFAF">
      <w:pPr>
        <w:spacing w:after="120" w:line="259" w:lineRule="auto"/>
      </w:pPr>
      <w:r>
        <w:t>A large problem is divided into smaller problems, solved separately, and then combined.</w:t>
      </w:r>
    </w:p>
    <w:p w14:paraId="751D9A3C">
      <w:pPr>
        <w:spacing w:after="120" w:line="259" w:lineRule="auto"/>
      </w:pPr>
      <w:r>
        <w:rPr>
          <w:b/>
          <w:bCs/>
        </w:rPr>
        <w:t>Example:</w:t>
      </w:r>
      <w:r>
        <w:t xml:space="preserve"> Binary Search can be used to search for a food item in a sorted menu.</w:t>
      </w:r>
    </w:p>
    <w:p w14:paraId="2D528056">
      <w:pPr>
        <w:spacing w:after="120" w:line="259" w:lineRule="auto"/>
      </w:pPr>
      <w:r>
        <w:rPr>
          <w:b/>
          <w:bCs/>
        </w:rPr>
        <w:t>Greedy Method</w:t>
      </w:r>
    </w:p>
    <w:p w14:paraId="51121D03">
      <w:pPr>
        <w:spacing w:after="120" w:line="259" w:lineRule="auto"/>
      </w:pPr>
      <w:r>
        <w:t xml:space="preserve">The algorithm chooses the </w:t>
      </w:r>
      <w:r>
        <w:rPr>
          <w:b/>
          <w:bCs/>
        </w:rPr>
        <w:t>best available option at each step</w:t>
      </w:r>
      <w:r>
        <w:t>.</w:t>
      </w:r>
    </w:p>
    <w:p w14:paraId="3EEFD7A7">
      <w:pPr>
        <w:spacing w:after="120" w:line="259" w:lineRule="auto"/>
      </w:pPr>
      <w:r>
        <w:rPr>
          <w:b/>
          <w:bCs/>
        </w:rPr>
        <w:t>Example:</w:t>
      </w:r>
      <w:r>
        <w:t xml:space="preserve"> Selecting the cheapest available food item when looking for a minimum-cost option.</w:t>
      </w:r>
    </w:p>
    <w:p w14:paraId="2D2D8960">
      <w:pPr>
        <w:spacing w:after="120" w:line="259" w:lineRule="auto"/>
        <w:rPr>
          <w:b/>
          <w:bCs/>
        </w:rPr>
      </w:pPr>
      <w:r>
        <w:rPr>
          <w:b/>
          <w:bCs/>
        </w:rPr>
        <w:t>Dynamic Programming</w:t>
      </w:r>
    </w:p>
    <w:p w14:paraId="46FBE2EB">
      <w:pPr>
        <w:spacing w:after="120" w:line="259" w:lineRule="auto"/>
      </w:pPr>
      <w:r>
        <w:t>A large problem is divided into smaller subproblems, and previously calculated results are stored to avoid repeated work.</w:t>
      </w:r>
    </w:p>
    <w:p w14:paraId="483D304E">
      <w:pPr>
        <w:spacing w:after="120" w:line="259" w:lineRule="auto"/>
      </w:pPr>
      <w:r>
        <w:rPr>
          <w:b/>
          <w:bCs/>
        </w:rPr>
        <w:t>Example:</w:t>
      </w:r>
      <w:r>
        <w:t xml:space="preserve"> Calculating different combinations of food items within a given budget.</w:t>
      </w:r>
    </w:p>
    <w:p w14:paraId="6E72FF7E">
      <w:pPr>
        <w:spacing w:after="120" w:line="259" w:lineRule="auto"/>
        <w:rPr>
          <w:b/>
          <w:bCs/>
        </w:rPr>
      </w:pPr>
      <w:r>
        <w:rPr>
          <w:b/>
          <w:bCs/>
        </w:rPr>
        <w:t xml:space="preserve"> Backtracking</w:t>
      </w:r>
    </w:p>
    <w:p w14:paraId="4CC078D6">
      <w:pPr>
        <w:spacing w:after="120" w:line="259" w:lineRule="auto"/>
      </w:pPr>
      <w:r>
        <w:t>The algorithm tries a possible solution and goes back when that solution does not work.</w:t>
      </w:r>
    </w:p>
    <w:p w14:paraId="0EE89185">
      <w:pPr>
        <w:spacing w:after="120" w:line="259" w:lineRule="auto"/>
      </w:pPr>
      <w:r>
        <w:rPr>
          <w:b/>
          <w:bCs/>
        </w:rPr>
        <w:t>Example:</w:t>
      </w:r>
      <w:r>
        <w:t xml:space="preserve"> Finding valid combinations of food items under certain restrictions.</w:t>
      </w:r>
    </w:p>
    <w:p w14:paraId="0B2364C0">
      <w:pPr>
        <w:spacing w:after="120" w:line="259" w:lineRule="auto"/>
        <w:rPr>
          <w:b/>
          <w:bCs/>
        </w:rPr>
      </w:pPr>
      <w:r>
        <w:rPr>
          <w:b/>
          <w:bCs/>
        </w:rPr>
        <w:t>Brute Force</w:t>
      </w:r>
    </w:p>
    <w:p w14:paraId="67DCCD86">
      <w:pPr>
        <w:spacing w:after="120" w:line="259" w:lineRule="auto"/>
      </w:pPr>
      <w:r>
        <w:t xml:space="preserve">The algorithm checks </w:t>
      </w:r>
      <w:r>
        <w:rPr>
          <w:b/>
          <w:bCs/>
        </w:rPr>
        <w:t>all possible options</w:t>
      </w:r>
      <w:r>
        <w:t xml:space="preserve"> to find a solution.</w:t>
      </w:r>
    </w:p>
    <w:p w14:paraId="169C7012">
      <w:pPr>
        <w:spacing w:after="120" w:line="259" w:lineRule="auto"/>
      </w:pPr>
      <w:r>
        <w:rPr>
          <w:b/>
          <w:bCs/>
        </w:rPr>
        <w:t>Example:</w:t>
      </w:r>
      <w:r>
        <w:t xml:space="preserve"> Checking all menu items to find a particular food item.</w:t>
      </w:r>
    </w:p>
    <w:p w14:paraId="0A84150B">
      <w:pPr>
        <w:pStyle w:val="2"/>
      </w:pPr>
      <w:r>
        <w:t>23. Customer Module</w:t>
      </w:r>
    </w:p>
    <w:p w14:paraId="08280ACF">
      <w:pPr>
        <w:pStyle w:val="3"/>
      </w:pPr>
      <w:r>
        <w:t>Detailed Explanation</w:t>
      </w:r>
    </w:p>
    <w:p w14:paraId="03336971">
      <w:pPr>
        <w:spacing w:after="120" w:line="259" w:lineRule="auto"/>
      </w:pPr>
      <w:r>
        <w:t>The customer module manages registration, authentication, menu browsing, search, cart operations, checkout and order history.</w:t>
      </w:r>
    </w:p>
    <w:p w14:paraId="6660B70A">
      <w:pPr>
        <w:pStyle w:val="3"/>
      </w:pPr>
      <w:r>
        <w:t>Key Points</w:t>
      </w:r>
    </w:p>
    <w:p w14:paraId="275AF42C">
      <w:pPr>
        <w:pStyle w:val="25"/>
      </w:pPr>
      <w:r>
        <w:t>Clear module responsibility</w:t>
      </w:r>
    </w:p>
    <w:p w14:paraId="6755F7ED">
      <w:pPr>
        <w:pStyle w:val="25"/>
      </w:pPr>
      <w:r>
        <w:t>Validation before important operations</w:t>
      </w:r>
    </w:p>
    <w:p w14:paraId="681524EC">
      <w:pPr>
        <w:pStyle w:val="25"/>
      </w:pPr>
      <w:r>
        <w:t>Appropriate data-structure selection</w:t>
      </w:r>
    </w:p>
    <w:p w14:paraId="0E366C2C">
      <w:pPr>
        <w:pStyle w:val="25"/>
      </w:pPr>
      <w:r>
        <w:t>Status and data consistency</w:t>
      </w:r>
    </w:p>
    <w:p w14:paraId="58E07FD1">
      <w:r>
        <w:br w:type="page"/>
      </w:r>
    </w:p>
    <w:p w14:paraId="379458BB">
      <w:pPr>
        <w:pStyle w:val="2"/>
      </w:pPr>
      <w:r>
        <w:t>24. Restaurant Module</w:t>
      </w:r>
    </w:p>
    <w:p w14:paraId="511CD5AD">
      <w:pPr>
        <w:pStyle w:val="3"/>
      </w:pPr>
      <w:r>
        <w:t>Detailed Explanation</w:t>
      </w:r>
    </w:p>
    <w:p w14:paraId="5A3E1C39">
      <w:pPr>
        <w:spacing w:after="120" w:line="259" w:lineRule="auto"/>
      </w:pPr>
      <w:r>
        <w:t>Restaurant staff manage food items, availability and order status. The pending-order queue provides a simple processing model.</w:t>
      </w:r>
    </w:p>
    <w:p w14:paraId="1BCD9066">
      <w:pPr>
        <w:pStyle w:val="3"/>
      </w:pPr>
      <w:r>
        <w:t>Key Points</w:t>
      </w:r>
    </w:p>
    <w:p w14:paraId="38295CCA">
      <w:pPr>
        <w:pStyle w:val="25"/>
      </w:pPr>
      <w:r>
        <w:t>Clear module responsibility</w:t>
      </w:r>
    </w:p>
    <w:p w14:paraId="25D99304">
      <w:pPr>
        <w:pStyle w:val="25"/>
      </w:pPr>
      <w:r>
        <w:t>Validation before important operations</w:t>
      </w:r>
    </w:p>
    <w:p w14:paraId="26E9CDEE">
      <w:pPr>
        <w:pStyle w:val="25"/>
      </w:pPr>
      <w:r>
        <w:t>Appropriate data-structure selection</w:t>
      </w:r>
    </w:p>
    <w:p w14:paraId="728DF641">
      <w:pPr>
        <w:pStyle w:val="25"/>
      </w:pPr>
      <w:r>
        <w:t>Status and data consistency</w:t>
      </w:r>
    </w:p>
    <w:p w14:paraId="54F7ADD6">
      <w:pPr>
        <w:pStyle w:val="25"/>
      </w:pPr>
      <w:r>
        <w:t xml:space="preserve">The </w:t>
      </w:r>
      <w:r>
        <w:rPr>
          <w:b/>
          <w:bCs/>
        </w:rPr>
        <w:t>Restaurant Module</w:t>
      </w:r>
      <w:r>
        <w:t xml:space="preserve"> is used to manage the restaurant's food items and customer orders.</w:t>
      </w:r>
    </w:p>
    <w:p w14:paraId="3CD4DA3C">
      <w:pPr>
        <w:pStyle w:val="25"/>
        <w:rPr>
          <w:b/>
          <w:bCs/>
        </w:rPr>
      </w:pPr>
      <w:r>
        <w:rPr>
          <w:b/>
          <w:bCs/>
        </w:rPr>
        <w:t>Main Functions</w:t>
      </w:r>
    </w:p>
    <w:p w14:paraId="4CC5146D">
      <w:pPr>
        <w:pStyle w:val="25"/>
        <w:numPr>
          <w:ilvl w:val="0"/>
          <w:numId w:val="30"/>
        </w:numPr>
      </w:pPr>
      <w:r>
        <w:t xml:space="preserve">Add new food items. </w:t>
      </w:r>
    </w:p>
    <w:p w14:paraId="3FAD7144">
      <w:pPr>
        <w:pStyle w:val="25"/>
        <w:numPr>
          <w:ilvl w:val="0"/>
          <w:numId w:val="30"/>
        </w:numPr>
      </w:pPr>
      <w:r>
        <w:t xml:space="preserve">Update food name and price. </w:t>
      </w:r>
    </w:p>
    <w:p w14:paraId="7BDF051B">
      <w:pPr>
        <w:pStyle w:val="25"/>
        <w:numPr>
          <w:ilvl w:val="0"/>
          <w:numId w:val="30"/>
        </w:numPr>
      </w:pPr>
      <w:r>
        <w:t xml:space="preserve">Remove food items. </w:t>
      </w:r>
    </w:p>
    <w:p w14:paraId="35D3E0FC">
      <w:pPr>
        <w:pStyle w:val="25"/>
        <w:numPr>
          <w:ilvl w:val="0"/>
          <w:numId w:val="30"/>
        </w:numPr>
      </w:pPr>
      <w:r>
        <w:t xml:space="preserve">Check food availability. </w:t>
      </w:r>
    </w:p>
    <w:p w14:paraId="1C6AE6E9">
      <w:pPr>
        <w:pStyle w:val="25"/>
        <w:numPr>
          <w:ilvl w:val="0"/>
          <w:numId w:val="30"/>
        </w:numPr>
      </w:pPr>
      <w:r>
        <w:t xml:space="preserve">View customer orders. </w:t>
      </w:r>
    </w:p>
    <w:p w14:paraId="4C29376F">
      <w:pPr>
        <w:pStyle w:val="25"/>
        <w:numPr>
          <w:ilvl w:val="0"/>
          <w:numId w:val="30"/>
        </w:numPr>
      </w:pPr>
      <w:r>
        <w:t xml:space="preserve">Accept and process orders. </w:t>
      </w:r>
    </w:p>
    <w:p w14:paraId="64407F67">
      <w:pPr>
        <w:pStyle w:val="25"/>
        <w:numPr>
          <w:ilvl w:val="0"/>
          <w:numId w:val="30"/>
        </w:numPr>
      </w:pPr>
      <w:r>
        <w:t xml:space="preserve">Update order status. </w:t>
      </w:r>
    </w:p>
    <w:p w14:paraId="196489B5">
      <w:pPr>
        <w:pStyle w:val="25"/>
        <w:numPr>
          <w:ilvl w:val="0"/>
          <w:numId w:val="30"/>
        </w:numPr>
      </w:pPr>
      <w:r>
        <w:t xml:space="preserve">Maintain order records. </w:t>
      </w:r>
    </w:p>
    <w:p w14:paraId="41039ED3">
      <w:pPr>
        <w:pStyle w:val="25"/>
        <w:numPr>
          <w:ilvl w:val="0"/>
          <w:numId w:val="30"/>
        </w:numPr>
      </w:pPr>
      <w:r>
        <w:t xml:space="preserve">View billing details. </w:t>
      </w:r>
    </w:p>
    <w:p w14:paraId="29D9B87A">
      <w:pPr>
        <w:pStyle w:val="25"/>
        <w:numPr>
          <w:ilvl w:val="0"/>
          <w:numId w:val="0"/>
        </w:numPr>
        <w:ind w:left="360"/>
      </w:pPr>
    </w:p>
    <w:p w14:paraId="4B2D10CD">
      <w:r>
        <w:br w:type="page"/>
      </w:r>
    </w:p>
    <w:p w14:paraId="1AEA659C">
      <w:pPr>
        <w:pStyle w:val="2"/>
      </w:pPr>
      <w:r>
        <w:t>25. Administrator Module</w:t>
      </w:r>
    </w:p>
    <w:p w14:paraId="2D48E30C">
      <w:pPr>
        <w:pStyle w:val="3"/>
      </w:pPr>
      <w:r>
        <w:t>Detailed Explanation</w:t>
      </w:r>
    </w:p>
    <w:p w14:paraId="603B00E0">
      <w:pPr>
        <w:spacing w:after="120" w:line="259" w:lineRule="auto"/>
      </w:pPr>
      <w:r>
        <w:t>The administrator manages users, restaurants, categories and monitoring functions. Administrative actions must be protected by authorization.</w:t>
      </w:r>
    </w:p>
    <w:p w14:paraId="529D7015">
      <w:pPr>
        <w:pStyle w:val="3"/>
      </w:pPr>
      <w:r>
        <w:t>Key Points</w:t>
      </w:r>
    </w:p>
    <w:p w14:paraId="7CE1C63E">
      <w:pPr>
        <w:pStyle w:val="25"/>
      </w:pPr>
      <w:r>
        <w:t>Clear module responsibility</w:t>
      </w:r>
    </w:p>
    <w:p w14:paraId="7C7F38F2">
      <w:pPr>
        <w:pStyle w:val="25"/>
      </w:pPr>
      <w:r>
        <w:t>Validation before important operations</w:t>
      </w:r>
    </w:p>
    <w:p w14:paraId="37B8A901">
      <w:pPr>
        <w:pStyle w:val="25"/>
      </w:pPr>
      <w:r>
        <w:t>Appropriate data-structure selection</w:t>
      </w:r>
    </w:p>
    <w:p w14:paraId="42386667">
      <w:pPr>
        <w:pStyle w:val="25"/>
      </w:pPr>
      <w:r>
        <w:t>Status and data consistency.</w:t>
      </w:r>
    </w:p>
    <w:p w14:paraId="3DD24463">
      <w:pPr>
        <w:pStyle w:val="167"/>
      </w:pPr>
      <w:r>
        <w:t xml:space="preserve">The </w:t>
      </w:r>
      <w:r>
        <w:rPr>
          <w:rStyle w:val="36"/>
        </w:rPr>
        <w:t>Administration Module</w:t>
      </w:r>
      <w:r>
        <w:t xml:space="preserve"> is an important part of the Food Ordering System. It allows the administrator to manage the restaurant, food items, customers, orders, and other system activities.</w:t>
      </w:r>
    </w:p>
    <w:p w14:paraId="46966C58">
      <w:pPr>
        <w:pStyle w:val="4"/>
      </w:pPr>
      <w:r>
        <w:t>1. Purpose of Administration Module</w:t>
      </w:r>
    </w:p>
    <w:p w14:paraId="13C758C5">
      <w:pPr>
        <w:pStyle w:val="35"/>
      </w:pPr>
      <w:r>
        <w:t>The main purpose of the administration module is to provide a central place where the administrator can control and monitor the complete food ordering system.</w:t>
      </w:r>
    </w:p>
    <w:p w14:paraId="61A52726">
      <w:pPr>
        <w:pStyle w:val="35"/>
      </w:pPr>
      <w:r>
        <w:rPr>
          <w:rStyle w:val="36"/>
        </w:rPr>
        <w:t>Main functions:</w:t>
      </w:r>
    </w:p>
    <w:p w14:paraId="17DBD5BE">
      <w:pPr>
        <w:pStyle w:val="25"/>
      </w:pPr>
      <w:r>
        <w:t xml:space="preserve">Admin Login </w:t>
      </w:r>
    </w:p>
    <w:p w14:paraId="67A393F1">
      <w:pPr>
        <w:pStyle w:val="25"/>
      </w:pPr>
      <w:r>
        <w:t xml:space="preserve">Manage Food Items </w:t>
      </w:r>
    </w:p>
    <w:p w14:paraId="096F6E0E">
      <w:pPr>
        <w:pStyle w:val="25"/>
      </w:pPr>
      <w:r>
        <w:t xml:space="preserve">Manage Food Categories </w:t>
      </w:r>
    </w:p>
    <w:p w14:paraId="12DDB8F9">
      <w:pPr>
        <w:pStyle w:val="25"/>
      </w:pPr>
      <w:r>
        <w:t xml:space="preserve">View Customer Details </w:t>
      </w:r>
    </w:p>
    <w:p w14:paraId="5F0DF089">
      <w:pPr>
        <w:pStyle w:val="25"/>
      </w:pPr>
      <w:r>
        <w:t xml:space="preserve">View and Manage Orders </w:t>
      </w:r>
    </w:p>
    <w:p w14:paraId="34D1ADEF">
      <w:pPr>
        <w:pStyle w:val="25"/>
      </w:pPr>
      <w:r>
        <w:t xml:space="preserve">Update Order Status </w:t>
      </w:r>
    </w:p>
    <w:p w14:paraId="6B0A6E75">
      <w:pPr>
        <w:pStyle w:val="25"/>
      </w:pPr>
      <w:r>
        <w:t xml:space="preserve">Manage Food Prices </w:t>
      </w:r>
    </w:p>
    <w:p w14:paraId="0A3C6708">
      <w:pPr>
        <w:pStyle w:val="25"/>
      </w:pPr>
      <w:r>
        <w:t xml:space="preserve">Remove unavailable food items </w:t>
      </w:r>
    </w:p>
    <w:p w14:paraId="4A49605E">
      <w:pPr>
        <w:pStyle w:val="25"/>
      </w:pPr>
      <w:r>
        <w:t xml:space="preserve">View sales/order information </w:t>
      </w:r>
    </w:p>
    <w:p w14:paraId="7C02D468">
      <w:pPr>
        <w:pStyle w:val="25"/>
      </w:pPr>
      <w:r>
        <w:t xml:space="preserve">Logout </w:t>
      </w:r>
    </w:p>
    <w:p w14:paraId="669E05E1">
      <w:pPr>
        <w:pStyle w:val="25"/>
        <w:numPr>
          <w:ilvl w:val="0"/>
          <w:numId w:val="0"/>
        </w:numPr>
        <w:ind w:left="360"/>
      </w:pPr>
    </w:p>
    <w:p w14:paraId="08BD4B7F">
      <w:r>
        <w:br w:type="page"/>
      </w:r>
    </w:p>
    <w:p w14:paraId="610604F3">
      <w:pPr>
        <w:pStyle w:val="2"/>
      </w:pPr>
      <w:r>
        <w:t>26. Menu Management</w:t>
      </w:r>
    </w:p>
    <w:p w14:paraId="3EF8D8DC">
      <w:pPr>
        <w:pStyle w:val="3"/>
      </w:pPr>
      <w:r>
        <w:t>Detailed Explanation</w:t>
      </w:r>
    </w:p>
    <w:p w14:paraId="6BA4500D">
      <w:pPr>
        <w:spacing w:after="120" w:line="259" w:lineRule="auto"/>
      </w:pPr>
      <w:r>
        <w:t>Menu records include ID, name, category, description, price and availability. CRUD operations are supported, and historical items can be deactivated rather than physically removed.</w:t>
      </w:r>
    </w:p>
    <w:p w14:paraId="19A004A7">
      <w:pPr>
        <w:pStyle w:val="3"/>
      </w:pPr>
      <w:r>
        <w:t>Key Points</w:t>
      </w:r>
    </w:p>
    <w:p w14:paraId="2ADF2CF2">
      <w:pPr>
        <w:pStyle w:val="25"/>
      </w:pPr>
      <w:r>
        <w:t>Clear module responsibility</w:t>
      </w:r>
    </w:p>
    <w:p w14:paraId="4ECC152F">
      <w:pPr>
        <w:pStyle w:val="25"/>
      </w:pPr>
      <w:r>
        <w:t>Validation before important operations</w:t>
      </w:r>
    </w:p>
    <w:p w14:paraId="06557AAE">
      <w:pPr>
        <w:pStyle w:val="25"/>
      </w:pPr>
      <w:r>
        <w:t>Appropriate data-structure selection</w:t>
      </w:r>
    </w:p>
    <w:p w14:paraId="18500715">
      <w:pPr>
        <w:pStyle w:val="25"/>
      </w:pPr>
      <w:r>
        <w:t>Status and data consistency</w:t>
      </w:r>
    </w:p>
    <w:p w14:paraId="25A08E10">
      <w:pPr>
        <w:pStyle w:val="4"/>
        <w:rPr>
          <w:rFonts w:ascii="Times New Roman" w:hAnsi="Times New Roman"/>
          <w:sz w:val="27"/>
        </w:rPr>
      </w:pPr>
      <w:r>
        <w:t>1. Purpose</w:t>
      </w:r>
    </w:p>
    <w:p w14:paraId="1B76C41F">
      <w:pPr>
        <w:pStyle w:val="35"/>
      </w:pPr>
      <w:r>
        <w:t xml:space="preserve">The main purpose of menu management is to </w:t>
      </w:r>
      <w:r>
        <w:rPr>
          <w:rStyle w:val="36"/>
        </w:rPr>
        <w:t>add, update, delete, search, and display food items</w:t>
      </w:r>
      <w:r>
        <w:t xml:space="preserve"> in the restaurant menu.</w:t>
      </w:r>
    </w:p>
    <w:p w14:paraId="364E979A">
      <w:pPr>
        <w:pStyle w:val="4"/>
      </w:pPr>
      <w:r>
        <w:t>2. Main Functions</w:t>
      </w:r>
    </w:p>
    <w:p w14:paraId="001ACD95">
      <w:pPr>
        <w:numPr>
          <w:ilvl w:val="0"/>
          <w:numId w:val="31"/>
        </w:numPr>
        <w:spacing w:before="100" w:beforeAutospacing="1" w:after="100" w:afterAutospacing="1" w:line="240" w:lineRule="auto"/>
      </w:pPr>
      <w:r>
        <w:t xml:space="preserve">Add new food items </w:t>
      </w:r>
    </w:p>
    <w:p w14:paraId="1F4D906B">
      <w:pPr>
        <w:numPr>
          <w:ilvl w:val="0"/>
          <w:numId w:val="31"/>
        </w:numPr>
        <w:spacing w:before="100" w:beforeAutospacing="1" w:after="100" w:afterAutospacing="1" w:line="240" w:lineRule="auto"/>
      </w:pPr>
      <w:r>
        <w:t xml:space="preserve">Update food details </w:t>
      </w:r>
    </w:p>
    <w:p w14:paraId="7DAA10B1">
      <w:pPr>
        <w:numPr>
          <w:ilvl w:val="0"/>
          <w:numId w:val="31"/>
        </w:numPr>
        <w:spacing w:before="100" w:beforeAutospacing="1" w:after="100" w:afterAutospacing="1" w:line="240" w:lineRule="auto"/>
      </w:pPr>
      <w:r>
        <w:t xml:space="preserve">Delete food items </w:t>
      </w:r>
    </w:p>
    <w:p w14:paraId="004F4AE5">
      <w:pPr>
        <w:numPr>
          <w:ilvl w:val="0"/>
          <w:numId w:val="31"/>
        </w:numPr>
        <w:spacing w:before="100" w:beforeAutospacing="1" w:after="100" w:afterAutospacing="1" w:line="240" w:lineRule="auto"/>
      </w:pPr>
      <w:r>
        <w:t xml:space="preserve">View complete menu </w:t>
      </w:r>
    </w:p>
    <w:p w14:paraId="7CF8D894">
      <w:pPr>
        <w:numPr>
          <w:ilvl w:val="0"/>
          <w:numId w:val="31"/>
        </w:numPr>
        <w:spacing w:before="100" w:beforeAutospacing="1" w:after="100" w:afterAutospacing="1" w:line="240" w:lineRule="auto"/>
      </w:pPr>
      <w:r>
        <w:t xml:space="preserve">Search for a food item </w:t>
      </w:r>
    </w:p>
    <w:p w14:paraId="7199981B">
      <w:pPr>
        <w:numPr>
          <w:ilvl w:val="0"/>
          <w:numId w:val="31"/>
        </w:numPr>
        <w:spacing w:before="100" w:beforeAutospacing="1" w:after="100" w:afterAutospacing="1" w:line="240" w:lineRule="auto"/>
      </w:pPr>
      <w:r>
        <w:t xml:space="preserve">Manage food categories </w:t>
      </w:r>
    </w:p>
    <w:p w14:paraId="2C6D3314">
      <w:pPr>
        <w:numPr>
          <w:ilvl w:val="0"/>
          <w:numId w:val="31"/>
        </w:numPr>
        <w:spacing w:before="100" w:beforeAutospacing="1" w:after="100" w:afterAutospacing="1" w:line="240" w:lineRule="auto"/>
      </w:pPr>
      <w:r>
        <w:t xml:space="preserve">Update food prices </w:t>
      </w:r>
    </w:p>
    <w:p w14:paraId="744D5610">
      <w:pPr>
        <w:numPr>
          <w:ilvl w:val="0"/>
          <w:numId w:val="31"/>
        </w:numPr>
        <w:spacing w:before="100" w:beforeAutospacing="1" w:after="100" w:afterAutospacing="1" w:line="240" w:lineRule="auto"/>
      </w:pPr>
      <w:r>
        <w:t>Set food availability</w:t>
      </w:r>
    </w:p>
    <w:p w14:paraId="797F7B83">
      <w:pPr>
        <w:pStyle w:val="4"/>
        <w:rPr>
          <w:rFonts w:ascii="Times New Roman" w:hAnsi="Times New Roman"/>
          <w:sz w:val="27"/>
        </w:rPr>
      </w:pPr>
      <w:r>
        <w:t>3. Add Food Item</w:t>
      </w:r>
    </w:p>
    <w:p w14:paraId="2AB254FD">
      <w:pPr>
        <w:pStyle w:val="35"/>
      </w:pPr>
      <w:r>
        <w:t>The administrator can add a new item to the menu by entering its details.</w:t>
      </w:r>
    </w:p>
    <w:p w14:paraId="16734641">
      <w:pPr>
        <w:pStyle w:val="21"/>
        <w:rPr>
          <w:rStyle w:val="20"/>
        </w:rPr>
      </w:pPr>
      <w:r>
        <w:rPr>
          <w:rStyle w:val="20"/>
        </w:rPr>
        <w:t>Enter Food ID: 105</w:t>
      </w:r>
    </w:p>
    <w:p w14:paraId="5F5AE502">
      <w:pPr>
        <w:pStyle w:val="21"/>
        <w:rPr>
          <w:rStyle w:val="20"/>
        </w:rPr>
      </w:pPr>
      <w:r>
        <w:rPr>
          <w:rStyle w:val="20"/>
        </w:rPr>
        <w:t>Enter Food Name: Sandwich</w:t>
      </w:r>
    </w:p>
    <w:p w14:paraId="3D105CD0">
      <w:pPr>
        <w:pStyle w:val="21"/>
        <w:rPr>
          <w:rStyle w:val="20"/>
        </w:rPr>
      </w:pPr>
      <w:r>
        <w:rPr>
          <w:rStyle w:val="20"/>
        </w:rPr>
        <w:t>Enter Category: Snacks</w:t>
      </w:r>
    </w:p>
    <w:p w14:paraId="37C55E4C">
      <w:pPr>
        <w:pStyle w:val="21"/>
        <w:rPr>
          <w:rStyle w:val="20"/>
        </w:rPr>
      </w:pPr>
      <w:r>
        <w:rPr>
          <w:rStyle w:val="20"/>
        </w:rPr>
        <w:t>Enter Price: 100</w:t>
      </w:r>
    </w:p>
    <w:p w14:paraId="29BF4F12">
      <w:pPr>
        <w:pStyle w:val="21"/>
        <w:rPr>
          <w:rStyle w:val="20"/>
        </w:rPr>
      </w:pPr>
      <w:r>
        <w:rPr>
          <w:rStyle w:val="20"/>
        </w:rPr>
        <w:t>Enter Availability: Available</w:t>
      </w:r>
    </w:p>
    <w:p w14:paraId="2B4927A1">
      <w:pPr>
        <w:pStyle w:val="21"/>
        <w:rPr>
          <w:rStyle w:val="20"/>
        </w:rPr>
      </w:pPr>
    </w:p>
    <w:p w14:paraId="0310FD22">
      <w:pPr>
        <w:pStyle w:val="21"/>
        <w:rPr>
          <w:rStyle w:val="20"/>
        </w:rPr>
      </w:pPr>
      <w:r>
        <w:rPr>
          <w:rStyle w:val="20"/>
        </w:rPr>
        <w:t>Food item added successfully.</w:t>
      </w:r>
    </w:p>
    <w:p w14:paraId="77459E3F">
      <w:pPr>
        <w:pStyle w:val="21"/>
        <w:rPr>
          <w:b/>
          <w:bCs/>
        </w:rPr>
      </w:pPr>
      <w:r>
        <w:rPr>
          <w:rFonts w:ascii="Times New Roman" w:hAnsi="Times New Roman" w:cs="Times New Roman"/>
          <w:sz w:val="27"/>
          <w:szCs w:val="27"/>
        </w:rPr>
        <w:t xml:space="preserve"> </w:t>
      </w:r>
      <w:r>
        <w:rPr>
          <w:b/>
          <w:bCs/>
        </w:rPr>
        <w:t>Data Structure Used</w:t>
      </w:r>
    </w:p>
    <w:p w14:paraId="44D4C615">
      <w:pPr>
        <w:pStyle w:val="21"/>
      </w:pPr>
      <w:r>
        <w:t xml:space="preserve">In a Java-based Food Ordering System, menu items can be stored using an </w:t>
      </w:r>
      <w:r>
        <w:rPr>
          <w:b/>
          <w:bCs/>
        </w:rPr>
        <w:t>ArrayList</w:t>
      </w:r>
      <w:r>
        <w:t>.</w:t>
      </w:r>
    </w:p>
    <w:p w14:paraId="31BFDC63">
      <w:pPr>
        <w:pStyle w:val="21"/>
      </w:pPr>
      <w:r>
        <w:t>ArrayList&lt;String&gt; menu = new ArrayList&lt;&gt;();</w:t>
      </w:r>
    </w:p>
    <w:p w14:paraId="287683C1">
      <w:pPr>
        <w:pStyle w:val="21"/>
      </w:pPr>
    </w:p>
    <w:p w14:paraId="65A94905">
      <w:pPr>
        <w:pStyle w:val="21"/>
      </w:pPr>
      <w:r>
        <w:t>menu.add("Pizza");</w:t>
      </w:r>
    </w:p>
    <w:p w14:paraId="2A6330B7">
      <w:pPr>
        <w:pStyle w:val="21"/>
      </w:pPr>
      <w:r>
        <w:t>menu.add("Burger");</w:t>
      </w:r>
    </w:p>
    <w:p w14:paraId="3A50A589">
      <w:pPr>
        <w:pStyle w:val="21"/>
      </w:pPr>
      <w:r>
        <w:t>menu.add("Biryani");</w:t>
      </w:r>
    </w:p>
    <w:p w14:paraId="42EB566E">
      <w:pPr>
        <w:pStyle w:val="21"/>
      </w:pPr>
    </w:p>
    <w:p w14:paraId="595F95BF">
      <w:pPr>
        <w:pStyle w:val="21"/>
      </w:pPr>
      <w:r>
        <w:t>System.out.println(menu);</w:t>
      </w:r>
    </w:p>
    <w:p w14:paraId="06FDE201">
      <w:pPr>
        <w:pStyle w:val="21"/>
      </w:pPr>
    </w:p>
    <w:p w14:paraId="512C6800">
      <w:r>
        <w:br w:type="page"/>
      </w:r>
    </w:p>
    <w:p w14:paraId="2F9EAAC2">
      <w:pPr>
        <w:pStyle w:val="2"/>
      </w:pPr>
      <w:r>
        <w:t>35. Cart Management</w:t>
      </w:r>
    </w:p>
    <w:p w14:paraId="75099762">
      <w:pPr>
        <w:pStyle w:val="3"/>
      </w:pPr>
      <w:r>
        <w:t>Detailed Explanation</w:t>
      </w:r>
    </w:p>
    <w:p w14:paraId="74AE2EE4">
      <w:pPr>
        <w:spacing w:after="120" w:line="259" w:lineRule="auto"/>
      </w:pPr>
      <w:r>
        <w:t>The cart contains selected food items and quantities. The system should merge duplicate selections, validate quantity, recalculate totals and prevent checkout when empty.</w:t>
      </w:r>
    </w:p>
    <w:p w14:paraId="031001BF">
      <w:pPr>
        <w:pStyle w:val="25"/>
        <w:rPr>
          <w:b/>
          <w:bCs/>
        </w:rPr>
      </w:pPr>
      <w:r>
        <w:rPr>
          <w:b/>
          <w:bCs/>
        </w:rPr>
        <w:t>1. Purpose</w:t>
      </w:r>
    </w:p>
    <w:p w14:paraId="181FBACE">
      <w:pPr>
        <w:pStyle w:val="25"/>
      </w:pPr>
      <w:r>
        <w:t>The main purpose of cart management is to allow customers to:</w:t>
      </w:r>
    </w:p>
    <w:p w14:paraId="144E3015">
      <w:pPr>
        <w:pStyle w:val="25"/>
      </w:pPr>
      <w:r>
        <w:t xml:space="preserve">Add food items to the cart </w:t>
      </w:r>
    </w:p>
    <w:p w14:paraId="16974570">
      <w:pPr>
        <w:pStyle w:val="25"/>
      </w:pPr>
      <w:r>
        <w:t xml:space="preserve">View cart items </w:t>
      </w:r>
    </w:p>
    <w:p w14:paraId="444F88D1">
      <w:pPr>
        <w:pStyle w:val="25"/>
      </w:pPr>
      <w:r>
        <w:t xml:space="preserve">Change item quantities </w:t>
      </w:r>
    </w:p>
    <w:p w14:paraId="3A409D6E">
      <w:pPr>
        <w:pStyle w:val="25"/>
      </w:pPr>
      <w:r>
        <w:t xml:space="preserve">Remove items </w:t>
      </w:r>
    </w:p>
    <w:p w14:paraId="5BE46731">
      <w:pPr>
        <w:pStyle w:val="25"/>
      </w:pPr>
      <w:r>
        <w:t xml:space="preserve">Calculate the total price </w:t>
      </w:r>
    </w:p>
    <w:p w14:paraId="6457A1A8">
      <w:pPr>
        <w:pStyle w:val="25"/>
      </w:pPr>
      <w:r>
        <w:t xml:space="preserve">Clear the cart </w:t>
      </w:r>
    </w:p>
    <w:p w14:paraId="10E1A897">
      <w:pPr>
        <w:pStyle w:val="25"/>
      </w:pPr>
      <w:r>
        <w:t xml:space="preserve">Proceed to checkout </w:t>
      </w:r>
    </w:p>
    <w:p w14:paraId="3C0D5450">
      <w:pPr>
        <w:pStyle w:val="25"/>
        <w:rPr>
          <w:b/>
          <w:bCs/>
        </w:rPr>
      </w:pPr>
      <w:r>
        <w:rPr>
          <w:b/>
          <w:bCs/>
        </w:rPr>
        <w:t>2. Add Items to Cart</w:t>
      </w:r>
    </w:p>
    <w:p w14:paraId="66686863">
      <w:pPr>
        <w:pStyle w:val="25"/>
      </w:pPr>
      <w:r>
        <w:t>When a customer selects a food item from the menu, the item is added to the cart.</w:t>
      </w:r>
    </w:p>
    <w:p w14:paraId="4E798A50">
      <w:pPr>
        <w:pStyle w:val="25"/>
      </w:pPr>
      <w:r>
        <w:rPr>
          <w:b/>
          <w:bCs/>
        </w:rPr>
        <w:t>Example:</w:t>
      </w:r>
    </w:p>
    <w:p w14:paraId="27BBEB91">
      <w:pPr>
        <w:pStyle w:val="25"/>
      </w:pPr>
      <w:r>
        <w:t>Food: Pizza</w:t>
      </w:r>
    </w:p>
    <w:p w14:paraId="6F48DE9B">
      <w:pPr>
        <w:pStyle w:val="25"/>
      </w:pPr>
      <w:r>
        <w:t>Price: ₹200</w:t>
      </w:r>
    </w:p>
    <w:p w14:paraId="5990E4B5">
      <w:pPr>
        <w:pStyle w:val="25"/>
      </w:pPr>
      <w:r>
        <w:t>Quantity: 2</w:t>
      </w:r>
    </w:p>
    <w:p w14:paraId="26A2CC19">
      <w:pPr>
        <w:pStyle w:val="25"/>
      </w:pPr>
    </w:p>
    <w:p w14:paraId="7F8A637E">
      <w:pPr>
        <w:pStyle w:val="25"/>
      </w:pPr>
      <w:r>
        <w:t>Item added to cart successfully.</w:t>
      </w:r>
    </w:p>
    <w:p w14:paraId="2197A8AE">
      <w:pPr>
        <w:pStyle w:val="25"/>
        <w:numPr>
          <w:ilvl w:val="0"/>
          <w:numId w:val="0"/>
        </w:numPr>
      </w:pPr>
      <w: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program</w:t>
      </w:r>
    </w:p>
    <w:p w14:paraId="0251A579">
      <w:pPr>
        <w:pStyle w:val="25"/>
        <w:numPr>
          <w:ilvl w:val="0"/>
          <w:numId w:val="0"/>
        </w:numPr>
        <w:ind w:left="360"/>
      </w:pPr>
      <w:r>
        <w:t>ArrayList&lt;String&gt; cart = new ArrayList&lt;&gt;();</w:t>
      </w:r>
    </w:p>
    <w:p w14:paraId="1145C1A4">
      <w:pPr>
        <w:pStyle w:val="25"/>
        <w:numPr>
          <w:ilvl w:val="0"/>
          <w:numId w:val="0"/>
        </w:numPr>
        <w:ind w:left="360"/>
      </w:pPr>
      <w:r>
        <w:t>cart.add("Pizza");</w:t>
      </w:r>
    </w:p>
    <w:p w14:paraId="3C226A47">
      <w:pPr>
        <w:pStyle w:val="25"/>
        <w:numPr>
          <w:ilvl w:val="0"/>
          <w:numId w:val="0"/>
        </w:numPr>
        <w:ind w:left="360"/>
      </w:pPr>
      <w:r>
        <w:t>cart.add("Burger");</w:t>
      </w:r>
    </w:p>
    <w:p w14:paraId="216C3F17">
      <w:pPr>
        <w:pStyle w:val="25"/>
        <w:numPr>
          <w:ilvl w:val="0"/>
          <w:numId w:val="0"/>
        </w:numPr>
        <w:ind w:left="360"/>
      </w:pPr>
      <w:r>
        <w:t>cart.add("Biryani");</w:t>
      </w:r>
    </w:p>
    <w:p w14:paraId="50BD1D23">
      <w:pPr>
        <w:pStyle w:val="25"/>
        <w:numPr>
          <w:ilvl w:val="0"/>
          <w:numId w:val="0"/>
        </w:numPr>
        <w:ind w:left="360"/>
      </w:pPr>
      <w:r>
        <w:t>System.out.println("Cart Items:");</w:t>
      </w:r>
    </w:p>
    <w:p w14:paraId="0213A202">
      <w:pPr>
        <w:pStyle w:val="25"/>
        <w:numPr>
          <w:ilvl w:val="0"/>
          <w:numId w:val="0"/>
        </w:numPr>
        <w:ind w:left="360"/>
      </w:pPr>
      <w:r>
        <w:t>for (String item : cart) {</w:t>
      </w:r>
    </w:p>
    <w:p w14:paraId="463AD57B">
      <w:pPr>
        <w:pStyle w:val="25"/>
        <w:numPr>
          <w:ilvl w:val="0"/>
          <w:numId w:val="0"/>
        </w:numPr>
        <w:ind w:left="360"/>
      </w:pPr>
      <w:r>
        <w:t xml:space="preserve">    System.out.println(item);</w:t>
      </w:r>
    </w:p>
    <w:p w14:paraId="01E118EA">
      <w:pPr>
        <w:pStyle w:val="25"/>
        <w:numPr>
          <w:ilvl w:val="0"/>
          <w:numId w:val="0"/>
        </w:numPr>
        <w:ind w:left="360"/>
      </w:pPr>
      <w:r>
        <w:t>}</w:t>
      </w:r>
    </w:p>
    <w:p w14:paraId="33016EEC">
      <w:pPr>
        <w:pStyle w:val="25"/>
        <w:numPr>
          <w:ilvl w:val="0"/>
          <w:numId w:val="0"/>
        </w:numPr>
        <w:ind w:left="360"/>
      </w:pPr>
    </w:p>
    <w:p w14:paraId="5949C694">
      <w:r>
        <w:br w:type="page"/>
      </w:r>
    </w:p>
    <w:p w14:paraId="7E540F60">
      <w:pPr>
        <w:pStyle w:val="2"/>
      </w:pPr>
      <w:r>
        <w:t>36. Order Management</w:t>
      </w:r>
    </w:p>
    <w:p w14:paraId="79DEE07D">
      <w:pPr>
        <w:pStyle w:val="3"/>
      </w:pPr>
      <w:r>
        <w:t>Detailed Explanation</w:t>
      </w:r>
    </w:p>
    <w:p w14:paraId="76571D1C">
      <w:pPr>
        <w:spacing w:after="120" w:line="259" w:lineRule="auto"/>
      </w:pPr>
      <w:r>
        <w:t>An order is created from a validated cart. It receives an ID and status and can be inserted into the processing queue. Status transitions should follow defined business rules.</w:t>
      </w:r>
    </w:p>
    <w:p w14:paraId="0704A533">
      <w:pPr>
        <w:pStyle w:val="3"/>
      </w:pPr>
      <w:r>
        <w:t>Key Points</w:t>
      </w:r>
    </w:p>
    <w:p w14:paraId="584249E7">
      <w:pPr>
        <w:pStyle w:val="25"/>
      </w:pPr>
      <w:r>
        <w:t>Clear module responsibility</w:t>
      </w:r>
    </w:p>
    <w:p w14:paraId="0219FB7D">
      <w:pPr>
        <w:pStyle w:val="25"/>
      </w:pPr>
      <w:r>
        <w:t>Validation before important operations</w:t>
      </w:r>
    </w:p>
    <w:p w14:paraId="39D19259">
      <w:pPr>
        <w:pStyle w:val="25"/>
      </w:pPr>
      <w:r>
        <w:t>Appropriate data-structure selection</w:t>
      </w:r>
    </w:p>
    <w:p w14:paraId="37E8330E">
      <w:pPr>
        <w:pStyle w:val="25"/>
      </w:pPr>
      <w:r>
        <w:t>Status and data consistency</w:t>
      </w:r>
    </w:p>
    <w:p w14:paraId="7E83B49B">
      <w:pPr>
        <w:pStyle w:val="25"/>
        <w:numPr>
          <w:ilvl w:val="0"/>
          <w:numId w:val="0"/>
        </w:numPr>
        <w:rPr>
          <w:rFonts w:ascii="Times New Roman" w:hAnsi="Times New Roman"/>
          <w:sz w:val="24"/>
        </w:rPr>
      </w:pPr>
      <w:r>
        <w:rPr>
          <w:rStyle w:val="36"/>
        </w:rPr>
        <w:t>Process:</w:t>
      </w:r>
    </w:p>
    <w:p w14:paraId="1DB4A22F">
      <w:pPr>
        <w:pStyle w:val="25"/>
        <w:rPr>
          <w:rStyle w:val="20"/>
          <w:rFonts w:eastAsiaTheme="minorEastAsia"/>
        </w:rPr>
      </w:pPr>
      <w:r>
        <w:rPr>
          <w:rStyle w:val="20"/>
          <w:rFonts w:eastAsiaTheme="minorEastAsia"/>
        </w:rPr>
        <w:t>Customer</w:t>
      </w:r>
    </w:p>
    <w:p w14:paraId="35BEB2ED">
      <w:pPr>
        <w:pStyle w:val="25"/>
        <w:rPr>
          <w:rStyle w:val="20"/>
          <w:rFonts w:eastAsiaTheme="minorEastAsia"/>
        </w:rPr>
      </w:pPr>
      <w:r>
        <w:rPr>
          <w:rStyle w:val="20"/>
          <w:rFonts w:eastAsiaTheme="minorEastAsia"/>
        </w:rPr>
        <w:t xml:space="preserve">   ↓</w:t>
      </w:r>
    </w:p>
    <w:p w14:paraId="6FE2FD5F">
      <w:pPr>
        <w:pStyle w:val="25"/>
        <w:rPr>
          <w:rStyle w:val="20"/>
          <w:rFonts w:eastAsiaTheme="minorEastAsia"/>
        </w:rPr>
      </w:pPr>
      <w:r>
        <w:rPr>
          <w:rStyle w:val="20"/>
          <w:rFonts w:eastAsiaTheme="minorEastAsia"/>
        </w:rPr>
        <w:t>Select Food</w:t>
      </w:r>
    </w:p>
    <w:p w14:paraId="721F0617">
      <w:pPr>
        <w:pStyle w:val="25"/>
        <w:rPr>
          <w:rStyle w:val="20"/>
          <w:rFonts w:eastAsiaTheme="minorEastAsia"/>
        </w:rPr>
      </w:pPr>
      <w:r>
        <w:rPr>
          <w:rStyle w:val="20"/>
          <w:rFonts w:eastAsiaTheme="minorEastAsia"/>
        </w:rPr>
        <w:t xml:space="preserve">   ↓</w:t>
      </w:r>
    </w:p>
    <w:p w14:paraId="2B39A5CE">
      <w:pPr>
        <w:pStyle w:val="25"/>
        <w:rPr>
          <w:rStyle w:val="20"/>
          <w:rFonts w:eastAsiaTheme="minorEastAsia"/>
        </w:rPr>
      </w:pPr>
      <w:r>
        <w:rPr>
          <w:rStyle w:val="20"/>
          <w:rFonts w:eastAsiaTheme="minorEastAsia"/>
        </w:rPr>
        <w:t>Add to Cart</w:t>
      </w:r>
    </w:p>
    <w:p w14:paraId="5D9A96A4">
      <w:pPr>
        <w:pStyle w:val="25"/>
        <w:rPr>
          <w:rStyle w:val="20"/>
          <w:rFonts w:eastAsiaTheme="minorEastAsia"/>
        </w:rPr>
      </w:pPr>
      <w:r>
        <w:rPr>
          <w:rStyle w:val="20"/>
          <w:rFonts w:eastAsiaTheme="minorEastAsia"/>
        </w:rPr>
        <w:t xml:space="preserve">   ↓</w:t>
      </w:r>
    </w:p>
    <w:p w14:paraId="0E92045F">
      <w:pPr>
        <w:pStyle w:val="25"/>
        <w:rPr>
          <w:rStyle w:val="20"/>
          <w:rFonts w:eastAsiaTheme="minorEastAsia"/>
        </w:rPr>
      </w:pPr>
      <w:r>
        <w:rPr>
          <w:rStyle w:val="20"/>
          <w:rFonts w:eastAsiaTheme="minorEastAsia"/>
        </w:rPr>
        <w:t>View Cart</w:t>
      </w:r>
    </w:p>
    <w:p w14:paraId="12BE6E7B">
      <w:pPr>
        <w:pStyle w:val="25"/>
        <w:rPr>
          <w:rStyle w:val="20"/>
          <w:rFonts w:eastAsiaTheme="minorEastAsia"/>
        </w:rPr>
      </w:pPr>
      <w:r>
        <w:rPr>
          <w:rStyle w:val="20"/>
          <w:rFonts w:eastAsiaTheme="minorEastAsia"/>
        </w:rPr>
        <w:t xml:space="preserve">   ↓</w:t>
      </w:r>
    </w:p>
    <w:p w14:paraId="2EA1207A">
      <w:pPr>
        <w:pStyle w:val="25"/>
        <w:rPr>
          <w:rStyle w:val="20"/>
          <w:rFonts w:eastAsiaTheme="minorEastAsia"/>
        </w:rPr>
      </w:pPr>
      <w:r>
        <w:rPr>
          <w:rStyle w:val="20"/>
          <w:rFonts w:eastAsiaTheme="minorEastAsia"/>
        </w:rPr>
        <w:t>Checkout</w:t>
      </w:r>
    </w:p>
    <w:p w14:paraId="7667C035">
      <w:pPr>
        <w:pStyle w:val="25"/>
        <w:rPr>
          <w:rStyle w:val="20"/>
          <w:rFonts w:eastAsiaTheme="minorEastAsia"/>
        </w:rPr>
      </w:pPr>
      <w:r>
        <w:rPr>
          <w:rStyle w:val="20"/>
          <w:rFonts w:eastAsiaTheme="minorEastAsia"/>
        </w:rPr>
        <w:t xml:space="preserve">   ↓</w:t>
      </w:r>
    </w:p>
    <w:p w14:paraId="0545B3EF">
      <w:pPr>
        <w:pStyle w:val="25"/>
        <w:rPr>
          <w:rStyle w:val="20"/>
          <w:rFonts w:eastAsiaTheme="minorEastAsia"/>
        </w:rPr>
      </w:pPr>
      <w:r>
        <w:rPr>
          <w:rStyle w:val="20"/>
          <w:rFonts w:eastAsiaTheme="minorEastAsia"/>
        </w:rPr>
        <w:t>Confirm Order</w:t>
      </w:r>
    </w:p>
    <w:p w14:paraId="5E1482E8">
      <w:pPr>
        <w:pStyle w:val="25"/>
        <w:rPr>
          <w:rStyle w:val="20"/>
          <w:rFonts w:eastAsiaTheme="minorEastAsia"/>
        </w:rPr>
      </w:pPr>
      <w:r>
        <w:rPr>
          <w:rStyle w:val="20"/>
          <w:rFonts w:eastAsiaTheme="minorEastAsia"/>
        </w:rPr>
        <w:t xml:space="preserve">   ↓</w:t>
      </w:r>
    </w:p>
    <w:p w14:paraId="53EEE921">
      <w:pPr>
        <w:pStyle w:val="25"/>
        <w:rPr>
          <w:rStyle w:val="20"/>
          <w:rFonts w:eastAsiaTheme="minorEastAsia"/>
        </w:rPr>
      </w:pPr>
      <w:r>
        <w:rPr>
          <w:rStyle w:val="20"/>
          <w:rFonts w:eastAsiaTheme="minorEastAsia"/>
        </w:rPr>
        <w:t>Generate Order ID</w:t>
      </w:r>
    </w:p>
    <w:p w14:paraId="0F727194">
      <w:pPr>
        <w:pStyle w:val="25"/>
        <w:rPr>
          <w:rStyle w:val="20"/>
          <w:rFonts w:eastAsiaTheme="minorEastAsia"/>
        </w:rPr>
      </w:pPr>
      <w:r>
        <w:rPr>
          <w:rStyle w:val="20"/>
          <w:rFonts w:eastAsiaTheme="minorEastAsia"/>
        </w:rPr>
        <w:t xml:space="preserve">   ↓</w:t>
      </w:r>
    </w:p>
    <w:p w14:paraId="347C0565">
      <w:pPr>
        <w:pStyle w:val="25"/>
      </w:pPr>
      <w:r>
        <w:rPr>
          <w:rStyle w:val="20"/>
          <w:rFonts w:eastAsiaTheme="minorEastAsia"/>
        </w:rPr>
        <w:t>Order Placed</w:t>
      </w:r>
    </w:p>
    <w:p w14:paraId="650CBEAC">
      <w:pPr>
        <w:pStyle w:val="25"/>
        <w:numPr>
          <w:ilvl w:val="0"/>
          <w:numId w:val="0"/>
        </w:numP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Program:</w:t>
      </w:r>
    </w:p>
    <w:p w14:paraId="34289184">
      <w:r>
        <w:t>import java.util.*;</w:t>
      </w:r>
    </w:p>
    <w:p w14:paraId="13633B64">
      <w:r>
        <w:t>public class OrderManagement {</w:t>
      </w:r>
    </w:p>
    <w:p w14:paraId="0F312795">
      <w:r>
        <w:t xml:space="preserve">    public static void main(String[] args) {</w:t>
      </w:r>
    </w:p>
    <w:p w14:paraId="7B416ADB">
      <w:r>
        <w:t xml:space="preserve">        ArrayList&lt;String&gt; orders = new ArrayList&lt;&gt;();</w:t>
      </w:r>
    </w:p>
    <w:p w14:paraId="17AD4A2C">
      <w:r>
        <w:t xml:space="preserve">        orders.add("Pizza - ₹200");</w:t>
      </w:r>
    </w:p>
    <w:p w14:paraId="6E034223">
      <w:r>
        <w:t xml:space="preserve">        orders.add("Biryani - ₹180");</w:t>
      </w:r>
    </w:p>
    <w:p w14:paraId="2BD7867F">
      <w:r>
        <w:t xml:space="preserve">        orders.add("Burger - ₹120");</w:t>
      </w:r>
    </w:p>
    <w:p w14:paraId="33EBEBA9">
      <w:r>
        <w:t xml:space="preserve">        System.out.println("Order Details:");</w:t>
      </w:r>
    </w:p>
    <w:p w14:paraId="7CBC75D4">
      <w:r>
        <w:t xml:space="preserve">        for (String order : orders) {</w:t>
      </w:r>
    </w:p>
    <w:p w14:paraId="65013223">
      <w:r>
        <w:t xml:space="preserve">            System.out.println(order);</w:t>
      </w:r>
    </w:p>
    <w:p w14:paraId="61FB7EF2">
      <w:r>
        <w:t xml:space="preserve">        }</w:t>
      </w:r>
      <w:r>
        <w:br w:type="page"/>
      </w:r>
    </w:p>
    <w:p w14:paraId="0841E21C">
      <w:pPr>
        <w:pStyle w:val="2"/>
      </w:pPr>
      <w:r>
        <w:t>37. Billing and Payment</w:t>
      </w:r>
    </w:p>
    <w:p w14:paraId="628BF7A1">
      <w:pPr>
        <w:pStyle w:val="3"/>
      </w:pPr>
      <w:r>
        <w:t>Detailed Explanation</w:t>
      </w:r>
    </w:p>
    <w:p w14:paraId="2EA7C2D1">
      <w:pPr>
        <w:spacing w:after="120" w:line="259" w:lineRule="auto"/>
      </w:pPr>
      <w:r>
        <w:t>Billing calculates line totals, subtotal, charges, discounts and final amount. Payment status can be represented separately. Sensitive payment information should not be stored by the academic application.</w:t>
      </w:r>
    </w:p>
    <w:p w14:paraId="74E991E8">
      <w:pPr>
        <w:pStyle w:val="3"/>
      </w:pPr>
      <w:r>
        <w:t>Key Points</w:t>
      </w:r>
    </w:p>
    <w:p w14:paraId="3F8F6426">
      <w:pPr>
        <w:pStyle w:val="25"/>
      </w:pPr>
      <w:r>
        <w:t>Clear module responsibility</w:t>
      </w:r>
    </w:p>
    <w:p w14:paraId="7B01CACF">
      <w:pPr>
        <w:pStyle w:val="25"/>
      </w:pPr>
      <w:r>
        <w:t>Validation before important operations</w:t>
      </w:r>
    </w:p>
    <w:p w14:paraId="0ECE7292">
      <w:pPr>
        <w:pStyle w:val="25"/>
      </w:pPr>
      <w:r>
        <w:t>Appropriate data-structure selection</w:t>
      </w:r>
    </w:p>
    <w:p w14:paraId="210DF8D3">
      <w:pPr>
        <w:pStyle w:val="25"/>
      </w:pPr>
      <w:r>
        <w:t>Status and data consistency</w:t>
      </w:r>
    </w:p>
    <w:p w14:paraId="4E64B653">
      <w:pPr>
        <w:pStyle w:val="4"/>
        <w:rPr>
          <w:rFonts w:ascii="Times New Roman" w:hAnsi="Times New Roman"/>
          <w:sz w:val="27"/>
        </w:rPr>
      </w:pPr>
      <w:r>
        <w:t>Payment Flow</w:t>
      </w:r>
    </w:p>
    <w:p w14:paraId="08B37F39">
      <w:pPr>
        <w:pStyle w:val="21"/>
        <w:rPr>
          <w:rStyle w:val="20"/>
        </w:rPr>
      </w:pPr>
      <w:r>
        <w:rPr>
          <w:rStyle w:val="20"/>
        </w:rPr>
        <w:t>Order</w:t>
      </w:r>
    </w:p>
    <w:p w14:paraId="692464DA">
      <w:pPr>
        <w:pStyle w:val="21"/>
        <w:rPr>
          <w:rStyle w:val="20"/>
        </w:rPr>
      </w:pPr>
      <w:r>
        <w:rPr>
          <w:rStyle w:val="20"/>
        </w:rPr>
        <w:t xml:space="preserve">  ↓</w:t>
      </w:r>
    </w:p>
    <w:p w14:paraId="343DF369">
      <w:pPr>
        <w:pStyle w:val="21"/>
        <w:rPr>
          <w:rStyle w:val="20"/>
        </w:rPr>
      </w:pPr>
      <w:r>
        <w:rPr>
          <w:rStyle w:val="20"/>
        </w:rPr>
        <w:t>Calculate Bill</w:t>
      </w:r>
    </w:p>
    <w:p w14:paraId="47AFD26B">
      <w:pPr>
        <w:pStyle w:val="21"/>
        <w:rPr>
          <w:rStyle w:val="20"/>
        </w:rPr>
      </w:pPr>
      <w:r>
        <w:rPr>
          <w:rStyle w:val="20"/>
        </w:rPr>
        <w:t xml:space="preserve">  ↓</w:t>
      </w:r>
    </w:p>
    <w:p w14:paraId="3F283374">
      <w:pPr>
        <w:pStyle w:val="21"/>
        <w:rPr>
          <w:rStyle w:val="20"/>
        </w:rPr>
      </w:pPr>
      <w:r>
        <w:rPr>
          <w:rStyle w:val="20"/>
        </w:rPr>
        <w:t>Display Total</w:t>
      </w:r>
    </w:p>
    <w:p w14:paraId="044AC827">
      <w:pPr>
        <w:pStyle w:val="21"/>
        <w:rPr>
          <w:rStyle w:val="20"/>
        </w:rPr>
      </w:pPr>
      <w:r>
        <w:rPr>
          <w:rStyle w:val="20"/>
        </w:rPr>
        <w:t xml:space="preserve">  ↓</w:t>
      </w:r>
    </w:p>
    <w:p w14:paraId="43ED3FEF">
      <w:pPr>
        <w:pStyle w:val="21"/>
        <w:rPr>
          <w:rStyle w:val="20"/>
        </w:rPr>
      </w:pPr>
      <w:r>
        <w:rPr>
          <w:rStyle w:val="20"/>
        </w:rPr>
        <w:t>Select Payment Method</w:t>
      </w:r>
    </w:p>
    <w:p w14:paraId="7FBA7D66">
      <w:pPr>
        <w:pStyle w:val="21"/>
        <w:rPr>
          <w:rStyle w:val="20"/>
        </w:rPr>
      </w:pPr>
      <w:r>
        <w:rPr>
          <w:rStyle w:val="20"/>
        </w:rPr>
        <w:t xml:space="preserve">  ↓</w:t>
      </w:r>
    </w:p>
    <w:p w14:paraId="3069C07F">
      <w:pPr>
        <w:pStyle w:val="21"/>
        <w:rPr>
          <w:rStyle w:val="20"/>
        </w:rPr>
      </w:pPr>
      <w:r>
        <w:rPr>
          <w:rStyle w:val="20"/>
        </w:rPr>
        <w:t>Make Payment</w:t>
      </w:r>
    </w:p>
    <w:p w14:paraId="640A8726">
      <w:pPr>
        <w:pStyle w:val="21"/>
        <w:rPr>
          <w:rStyle w:val="20"/>
        </w:rPr>
      </w:pPr>
      <w:r>
        <w:rPr>
          <w:rStyle w:val="20"/>
        </w:rPr>
        <w:t xml:space="preserve">  ↓</w:t>
      </w:r>
    </w:p>
    <w:p w14:paraId="02EFB3CB">
      <w:pPr>
        <w:pStyle w:val="21"/>
      </w:pPr>
      <w:r>
        <w:rPr>
          <w:rStyle w:val="20"/>
        </w:rPr>
        <w:t>Payment Successful</w:t>
      </w:r>
    </w:p>
    <w:p w14:paraId="48C2A3AD">
      <w:pPr>
        <w:pStyle w:val="25"/>
        <w:numPr>
          <w:ilvl w:val="0"/>
          <w:numId w:val="0"/>
        </w:numPr>
        <w:ind w:left="360" w:hanging="360"/>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Program:</w:t>
      </w:r>
    </w:p>
    <w:p w14:paraId="409B4324">
      <w:r>
        <w:t>public class BillPayment {</w:t>
      </w:r>
    </w:p>
    <w:p w14:paraId="1F6B8403">
      <w:r>
        <w:t xml:space="preserve">    public static void main(String[] args) {</w:t>
      </w:r>
    </w:p>
    <w:p w14:paraId="7AB428F3"/>
    <w:p w14:paraId="6C93E584">
      <w:r>
        <w:t xml:space="preserve">        int pizza = 200;</w:t>
      </w:r>
    </w:p>
    <w:p w14:paraId="00D8E0E2">
      <w:r>
        <w:t xml:space="preserve">        int burger = 120;</w:t>
      </w:r>
    </w:p>
    <w:p w14:paraId="1B37EF2F"/>
    <w:p w14:paraId="4BDF9094">
      <w:r>
        <w:t xml:space="preserve">        int total = pizza + burger;</w:t>
      </w:r>
    </w:p>
    <w:p w14:paraId="5ABA4D13"/>
    <w:p w14:paraId="382BC930">
      <w:r>
        <w:t xml:space="preserve">        System.out.println("Bill = ₹" + total);</w:t>
      </w:r>
    </w:p>
    <w:p w14:paraId="02D216E0">
      <w:r>
        <w:t xml:space="preserve">        System.out.println("Payment Successful");</w:t>
      </w:r>
    </w:p>
    <w:p w14:paraId="50C43A15">
      <w:r>
        <w:t xml:space="preserve">    }</w:t>
      </w:r>
    </w:p>
    <w:p w14:paraId="300F6974">
      <w:r>
        <w:t>}</w:t>
      </w:r>
      <w:r>
        <w:br w:type="page"/>
      </w:r>
    </w:p>
    <w:p w14:paraId="5A4D66D3">
      <w:pPr>
        <w:pStyle w:val="2"/>
      </w:pPr>
      <w:r>
        <w:t>38. Delivery Management</w:t>
      </w:r>
    </w:p>
    <w:p w14:paraId="666E84C4">
      <w:pPr>
        <w:pStyle w:val="3"/>
      </w:pPr>
      <w:r>
        <w:t>Detailed Explanation</w:t>
      </w:r>
    </w:p>
    <w:p w14:paraId="38E8446C">
      <w:pPr>
        <w:spacing w:after="120" w:line="259" w:lineRule="auto"/>
      </w:pPr>
      <w:r>
        <w:t>A delivery record can contain address, assignment and status. The basic project can represent status changes without implementing real GPS tracking.</w:t>
      </w:r>
    </w:p>
    <w:p w14:paraId="4195A852">
      <w:pPr>
        <w:pStyle w:val="3"/>
      </w:pPr>
      <w:r>
        <w:t>Key Points</w:t>
      </w:r>
    </w:p>
    <w:p w14:paraId="25671766">
      <w:pPr>
        <w:pStyle w:val="25"/>
      </w:pPr>
      <w:r>
        <w:t>Clear module responsibility</w:t>
      </w:r>
    </w:p>
    <w:p w14:paraId="7EF97413">
      <w:pPr>
        <w:pStyle w:val="25"/>
      </w:pPr>
      <w:r>
        <w:t>Validation before important operations</w:t>
      </w:r>
    </w:p>
    <w:p w14:paraId="42E6FCCE">
      <w:pPr>
        <w:pStyle w:val="25"/>
      </w:pPr>
      <w:r>
        <w:t>Appropriate data-structure selection</w:t>
      </w:r>
    </w:p>
    <w:p w14:paraId="327D4713">
      <w:pPr>
        <w:pStyle w:val="25"/>
      </w:pPr>
      <w:r>
        <w:t>Status and data consistency</w:t>
      </w:r>
    </w:p>
    <w:p w14:paraId="6BC707EC">
      <w:pPr>
        <w:pStyle w:val="167"/>
      </w:pPr>
      <w:r>
        <w:t xml:space="preserve">The </w:t>
      </w:r>
      <w:r>
        <w:rPr>
          <w:rStyle w:val="36"/>
        </w:rPr>
        <w:t>Delivery Management Module</w:t>
      </w:r>
      <w:r>
        <w:t xml:space="preserve"> manages the delivery of food orders from the restaurant to the customer.</w:t>
      </w:r>
    </w:p>
    <w:p w14:paraId="4D87D5F1">
      <w:pPr>
        <w:pStyle w:val="4"/>
      </w:pPr>
      <w:r>
        <w:t>Main Functions</w:t>
      </w:r>
    </w:p>
    <w:p w14:paraId="6F2761AE">
      <w:pPr>
        <w:pStyle w:val="25"/>
      </w:pPr>
      <w:r>
        <w:t xml:space="preserve">Assign delivery orders </w:t>
      </w:r>
    </w:p>
    <w:p w14:paraId="54DB35F6">
      <w:pPr>
        <w:pStyle w:val="25"/>
      </w:pPr>
      <w:r>
        <w:t xml:space="preserve">Store customer address </w:t>
      </w:r>
    </w:p>
    <w:p w14:paraId="78B211FA">
      <w:pPr>
        <w:pStyle w:val="25"/>
      </w:pPr>
      <w:r>
        <w:t xml:space="preserve">Track delivery status </w:t>
      </w:r>
    </w:p>
    <w:p w14:paraId="6268AE70">
      <w:pPr>
        <w:pStyle w:val="25"/>
      </w:pPr>
      <w:r>
        <w:t xml:space="preserve">Update delivery status </w:t>
      </w:r>
    </w:p>
    <w:p w14:paraId="72290BD0">
      <w:pPr>
        <w:pStyle w:val="25"/>
      </w:pPr>
      <w:r>
        <w:t xml:space="preserve">Confirm delivery </w:t>
      </w:r>
    </w:p>
    <w:p w14:paraId="21EDBE26">
      <w:pPr>
        <w:pStyle w:val="4"/>
        <w:rPr>
          <w:rFonts w:ascii="Times New Roman" w:hAnsi="Times New Roman"/>
          <w:sz w:val="27"/>
        </w:rPr>
      </w:pPr>
      <w:r>
        <w:t>Delivery Flow</w:t>
      </w:r>
    </w:p>
    <w:p w14:paraId="38A46C2E">
      <w:pPr>
        <w:pStyle w:val="21"/>
        <w:rPr>
          <w:rStyle w:val="20"/>
        </w:rPr>
      </w:pPr>
      <w:r>
        <w:rPr>
          <w:rStyle w:val="20"/>
        </w:rPr>
        <w:t>Order Placed</w:t>
      </w:r>
    </w:p>
    <w:p w14:paraId="16D6F947">
      <w:pPr>
        <w:pStyle w:val="21"/>
        <w:rPr>
          <w:rStyle w:val="20"/>
        </w:rPr>
      </w:pPr>
      <w:r>
        <w:rPr>
          <w:rStyle w:val="20"/>
        </w:rPr>
        <w:t xml:space="preserve">     ↓</w:t>
      </w:r>
    </w:p>
    <w:p w14:paraId="5025E718">
      <w:pPr>
        <w:pStyle w:val="21"/>
        <w:rPr>
          <w:rStyle w:val="20"/>
        </w:rPr>
      </w:pPr>
      <w:r>
        <w:rPr>
          <w:rStyle w:val="20"/>
        </w:rPr>
        <w:t>Preparing</w:t>
      </w:r>
    </w:p>
    <w:p w14:paraId="591F5670">
      <w:pPr>
        <w:pStyle w:val="21"/>
        <w:rPr>
          <w:rStyle w:val="20"/>
        </w:rPr>
      </w:pPr>
      <w:r>
        <w:rPr>
          <w:rStyle w:val="20"/>
        </w:rPr>
        <w:t xml:space="preserve">     ↓</w:t>
      </w:r>
    </w:p>
    <w:p w14:paraId="2243F4E9">
      <w:pPr>
        <w:pStyle w:val="21"/>
        <w:rPr>
          <w:rStyle w:val="20"/>
        </w:rPr>
      </w:pPr>
      <w:r>
        <w:rPr>
          <w:rStyle w:val="20"/>
        </w:rPr>
        <w:t>Ready</w:t>
      </w:r>
    </w:p>
    <w:p w14:paraId="2417498A">
      <w:pPr>
        <w:pStyle w:val="21"/>
        <w:rPr>
          <w:rStyle w:val="20"/>
        </w:rPr>
      </w:pPr>
      <w:r>
        <w:rPr>
          <w:rStyle w:val="20"/>
        </w:rPr>
        <w:t xml:space="preserve">     ↓</w:t>
      </w:r>
    </w:p>
    <w:p w14:paraId="2C6D0422">
      <w:pPr>
        <w:pStyle w:val="21"/>
        <w:rPr>
          <w:rStyle w:val="20"/>
        </w:rPr>
      </w:pPr>
      <w:r>
        <w:rPr>
          <w:rStyle w:val="20"/>
        </w:rPr>
        <w:t>Out for Delivery</w:t>
      </w:r>
    </w:p>
    <w:p w14:paraId="6D444D63">
      <w:pPr>
        <w:pStyle w:val="21"/>
        <w:rPr>
          <w:rStyle w:val="20"/>
        </w:rPr>
      </w:pPr>
      <w:r>
        <w:rPr>
          <w:rStyle w:val="20"/>
        </w:rPr>
        <w:t xml:space="preserve">     ↓</w:t>
      </w:r>
    </w:p>
    <w:p w14:paraId="7059C247">
      <w:pPr>
        <w:pStyle w:val="21"/>
      </w:pPr>
      <w:r>
        <w:rPr>
          <w:rStyle w:val="20"/>
        </w:rPr>
        <w:t>Delivered</w:t>
      </w:r>
    </w:p>
    <w:p w14:paraId="67A907F5">
      <w:pPr>
        <w:pStyle w:val="25"/>
        <w:numPr>
          <w:ilvl w:val="0"/>
          <w:numId w:val="0"/>
        </w:numPr>
        <w:ind w:left="360"/>
      </w:pPr>
    </w:p>
    <w:p w14:paraId="0B1C6E62">
      <w:r>
        <w:br w:type="page"/>
      </w:r>
    </w:p>
    <w:p w14:paraId="5CC36E35">
      <w:pPr>
        <w:pStyle w:val="2"/>
      </w:pPr>
      <w:r>
        <w:t>39. Database Design</w:t>
      </w:r>
    </w:p>
    <w:p w14:paraId="5067C178">
      <w:pPr>
        <w:pStyle w:val="3"/>
      </w:pPr>
      <w:r>
        <w:t>Detailed Explanation</w:t>
      </w:r>
    </w:p>
    <w:p w14:paraId="3775E6BF">
      <w:pPr>
        <w:spacing w:after="120" w:line="259" w:lineRule="auto"/>
      </w:pPr>
      <w:r>
        <w:t>Persistent storage can contain users, restaurants, categories, food items, carts, cart items, orders, order items, payments, addresses and deliveries. Relationships are maintained using primary and foreign keys.</w:t>
      </w:r>
    </w:p>
    <w:p w14:paraId="4121F22C">
      <w:pPr>
        <w:pStyle w:val="3"/>
      </w:pPr>
      <w:r>
        <w:t>Key Points</w:t>
      </w:r>
    </w:p>
    <w:p w14:paraId="4E545215">
      <w:pPr>
        <w:pStyle w:val="25"/>
      </w:pPr>
      <w:r>
        <w:t>Clear module responsibility</w:t>
      </w:r>
    </w:p>
    <w:p w14:paraId="13DDD024">
      <w:pPr>
        <w:pStyle w:val="25"/>
      </w:pPr>
      <w:r>
        <w:t>Validation before important operations</w:t>
      </w:r>
    </w:p>
    <w:p w14:paraId="3F86A6C2">
      <w:pPr>
        <w:pStyle w:val="25"/>
      </w:pPr>
      <w:r>
        <w:t>Appropriate data-structure selection</w:t>
      </w:r>
    </w:p>
    <w:p w14:paraId="2BB8245D">
      <w:pPr>
        <w:pStyle w:val="25"/>
      </w:pPr>
      <w:r>
        <w:t>Status and data consistency</w:t>
      </w:r>
    </w:p>
    <w:p w14:paraId="032F2A20">
      <w:pPr>
        <w:pStyle w:val="5"/>
        <w:rPr>
          <w:rFonts w:ascii="Times New Roman" w:hAnsi="Times New Roman"/>
          <w:sz w:val="24"/>
        </w:rPr>
      </w:pPr>
      <w:r>
        <w:t>Customer Table</w:t>
      </w:r>
    </w:p>
    <w:tbl>
      <w:tblPr>
        <w:tblStyle w:val="12"/>
        <w:tblW w:w="0" w:type="auto"/>
        <w:tblCellSpacing w:w="15" w:type="dxa"/>
        <w:tblInd w:w="0" w:type="dxa"/>
        <w:tblLayout w:type="autofit"/>
        <w:tblCellMar>
          <w:top w:w="15" w:type="dxa"/>
          <w:left w:w="15" w:type="dxa"/>
          <w:bottom w:w="15" w:type="dxa"/>
          <w:right w:w="15" w:type="dxa"/>
        </w:tblCellMar>
      </w:tblPr>
      <w:tblGrid>
        <w:gridCol w:w="1313"/>
        <w:gridCol w:w="1931"/>
      </w:tblGrid>
      <w:tr w14:paraId="019F4831">
        <w:tblPrEx>
          <w:tblCellMar>
            <w:top w:w="15" w:type="dxa"/>
            <w:left w:w="15" w:type="dxa"/>
            <w:bottom w:w="15" w:type="dxa"/>
            <w:right w:w="15" w:type="dxa"/>
          </w:tblCellMar>
        </w:tblPrEx>
        <w:trPr>
          <w:tblHeader/>
          <w:tblCellSpacing w:w="15" w:type="dxa"/>
        </w:trPr>
        <w:tc>
          <w:tcPr>
            <w:tcW w:w="0" w:type="auto"/>
            <w:vAlign w:val="center"/>
          </w:tcPr>
          <w:p w14:paraId="436FCF90">
            <w:pPr>
              <w:rPr>
                <w:b/>
                <w:bCs/>
              </w:rPr>
            </w:pPr>
            <w:r>
              <w:rPr>
                <w:b/>
                <w:bCs/>
              </w:rPr>
              <w:t>Field</w:t>
            </w:r>
          </w:p>
        </w:tc>
        <w:tc>
          <w:tcPr>
            <w:tcW w:w="0" w:type="auto"/>
            <w:vAlign w:val="center"/>
          </w:tcPr>
          <w:p w14:paraId="337A9B29">
            <w:pPr>
              <w:jc w:val="center"/>
              <w:rPr>
                <w:b/>
                <w:bCs/>
              </w:rPr>
            </w:pPr>
            <w:r>
              <w:rPr>
                <w:b/>
                <w:bCs/>
              </w:rPr>
              <w:t>Description</w:t>
            </w:r>
          </w:p>
        </w:tc>
      </w:tr>
      <w:tr w14:paraId="40E97CBB">
        <w:tblPrEx>
          <w:tblCellMar>
            <w:top w:w="15" w:type="dxa"/>
            <w:left w:w="15" w:type="dxa"/>
            <w:bottom w:w="15" w:type="dxa"/>
            <w:right w:w="15" w:type="dxa"/>
          </w:tblCellMar>
        </w:tblPrEx>
        <w:trPr>
          <w:tblCellSpacing w:w="15" w:type="dxa"/>
        </w:trPr>
        <w:tc>
          <w:tcPr>
            <w:tcW w:w="0" w:type="auto"/>
            <w:vAlign w:val="center"/>
          </w:tcPr>
          <w:p w14:paraId="56A1408A">
            <w:r>
              <w:t xml:space="preserve">Customer_ID </w:t>
            </w:r>
          </w:p>
        </w:tc>
        <w:tc>
          <w:tcPr>
            <w:tcW w:w="0" w:type="auto"/>
            <w:vAlign w:val="center"/>
          </w:tcPr>
          <w:p w14:paraId="0335C594">
            <w:r>
              <w:t>Unique customer ID</w:t>
            </w:r>
          </w:p>
        </w:tc>
      </w:tr>
      <w:tr w14:paraId="5E453B7E">
        <w:tblPrEx>
          <w:tblCellMar>
            <w:top w:w="15" w:type="dxa"/>
            <w:left w:w="15" w:type="dxa"/>
            <w:bottom w:w="15" w:type="dxa"/>
            <w:right w:w="15" w:type="dxa"/>
          </w:tblCellMar>
        </w:tblPrEx>
        <w:trPr>
          <w:tblCellSpacing w:w="15" w:type="dxa"/>
        </w:trPr>
        <w:tc>
          <w:tcPr>
            <w:tcW w:w="0" w:type="auto"/>
            <w:vAlign w:val="center"/>
          </w:tcPr>
          <w:p w14:paraId="5862F417">
            <w:r>
              <w:t>Name</w:t>
            </w:r>
          </w:p>
        </w:tc>
        <w:tc>
          <w:tcPr>
            <w:tcW w:w="0" w:type="auto"/>
            <w:vAlign w:val="center"/>
          </w:tcPr>
          <w:p w14:paraId="673B053F">
            <w:r>
              <w:t>Customer name</w:t>
            </w:r>
          </w:p>
        </w:tc>
      </w:tr>
      <w:tr w14:paraId="33E2EC35">
        <w:tblPrEx>
          <w:tblCellMar>
            <w:top w:w="15" w:type="dxa"/>
            <w:left w:w="15" w:type="dxa"/>
            <w:bottom w:w="15" w:type="dxa"/>
            <w:right w:w="15" w:type="dxa"/>
          </w:tblCellMar>
        </w:tblPrEx>
        <w:trPr>
          <w:tblCellSpacing w:w="15" w:type="dxa"/>
        </w:trPr>
        <w:tc>
          <w:tcPr>
            <w:tcW w:w="0" w:type="auto"/>
            <w:vAlign w:val="center"/>
          </w:tcPr>
          <w:p w14:paraId="21084969">
            <w:r>
              <w:t>Phone</w:t>
            </w:r>
          </w:p>
        </w:tc>
        <w:tc>
          <w:tcPr>
            <w:tcW w:w="0" w:type="auto"/>
            <w:vAlign w:val="center"/>
          </w:tcPr>
          <w:p w14:paraId="55F5058E">
            <w:r>
              <w:t>Contact number</w:t>
            </w:r>
          </w:p>
        </w:tc>
      </w:tr>
      <w:tr w14:paraId="011A1EE7">
        <w:tblPrEx>
          <w:tblCellMar>
            <w:top w:w="15" w:type="dxa"/>
            <w:left w:w="15" w:type="dxa"/>
            <w:bottom w:w="15" w:type="dxa"/>
            <w:right w:w="15" w:type="dxa"/>
          </w:tblCellMar>
        </w:tblPrEx>
        <w:trPr>
          <w:tblCellSpacing w:w="15" w:type="dxa"/>
        </w:trPr>
        <w:tc>
          <w:tcPr>
            <w:tcW w:w="0" w:type="auto"/>
            <w:vAlign w:val="center"/>
          </w:tcPr>
          <w:p w14:paraId="238C7C01">
            <w:r>
              <w:t>Address</w:t>
            </w:r>
          </w:p>
        </w:tc>
        <w:tc>
          <w:tcPr>
            <w:tcW w:w="0" w:type="auto"/>
            <w:vAlign w:val="center"/>
          </w:tcPr>
          <w:p w14:paraId="5F7E0887">
            <w:r>
              <w:t>Delivery address</w:t>
            </w:r>
          </w:p>
        </w:tc>
      </w:tr>
    </w:tbl>
    <w:p w14:paraId="35B02F8B">
      <w:pPr>
        <w:pStyle w:val="25"/>
        <w:numPr>
          <w:ilvl w:val="0"/>
          <w:numId w:val="0"/>
        </w:numPr>
        <w:ind w:left="360" w:hanging="360"/>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Food table</w:t>
      </w:r>
    </w:p>
    <w:tbl>
      <w:tblPr>
        <w:tblStyle w:val="12"/>
        <w:tblW w:w="0" w:type="auto"/>
        <w:tblCellSpacing w:w="15" w:type="dxa"/>
        <w:tblInd w:w="0" w:type="dxa"/>
        <w:tblLayout w:type="autofit"/>
        <w:tblCellMar>
          <w:top w:w="15" w:type="dxa"/>
          <w:left w:w="15" w:type="dxa"/>
          <w:bottom w:w="15" w:type="dxa"/>
          <w:right w:w="15" w:type="dxa"/>
        </w:tblCellMar>
      </w:tblPr>
      <w:tblGrid>
        <w:gridCol w:w="1649"/>
        <w:gridCol w:w="2443"/>
      </w:tblGrid>
      <w:tr w14:paraId="6B0A11AA">
        <w:tblPrEx>
          <w:tblCellMar>
            <w:top w:w="15" w:type="dxa"/>
            <w:left w:w="15" w:type="dxa"/>
            <w:bottom w:w="15" w:type="dxa"/>
            <w:right w:w="15" w:type="dxa"/>
          </w:tblCellMar>
        </w:tblPrEx>
        <w:trPr>
          <w:tblHeader/>
          <w:tblCellSpacing w:w="15" w:type="dxa"/>
        </w:trPr>
        <w:tc>
          <w:tcPr>
            <w:tcW w:w="0" w:type="auto"/>
            <w:vAlign w:val="center"/>
          </w:tcPr>
          <w:p w14:paraId="431CA71C">
            <w:pPr>
              <w:pStyle w:val="25"/>
              <w:rPr>
                <w:b/>
                <w:bCs/>
              </w:rPr>
            </w:pPr>
            <w:r>
              <w:rPr>
                <w:b/>
                <w:bCs/>
              </w:rPr>
              <w:t>Field</w:t>
            </w:r>
          </w:p>
        </w:tc>
        <w:tc>
          <w:tcPr>
            <w:tcW w:w="0" w:type="auto"/>
            <w:vAlign w:val="center"/>
          </w:tcPr>
          <w:p w14:paraId="3D43BF2E">
            <w:pPr>
              <w:pStyle w:val="25"/>
              <w:numPr>
                <w:ilvl w:val="0"/>
                <w:numId w:val="0"/>
              </w:numPr>
              <w:ind w:left="360"/>
              <w:rPr>
                <w:b/>
                <w:bCs/>
              </w:rPr>
            </w:pPr>
            <w:r>
              <w:rPr>
                <w:b/>
                <w:bCs/>
              </w:rPr>
              <w:t>Description</w:t>
            </w:r>
          </w:p>
        </w:tc>
      </w:tr>
      <w:tr w14:paraId="5FA0602F">
        <w:tblPrEx>
          <w:tblCellMar>
            <w:top w:w="15" w:type="dxa"/>
            <w:left w:w="15" w:type="dxa"/>
            <w:bottom w:w="15" w:type="dxa"/>
            <w:right w:w="15" w:type="dxa"/>
          </w:tblCellMar>
        </w:tblPrEx>
        <w:trPr>
          <w:tblCellSpacing w:w="15" w:type="dxa"/>
        </w:trPr>
        <w:tc>
          <w:tcPr>
            <w:tcW w:w="0" w:type="auto"/>
            <w:vAlign w:val="center"/>
          </w:tcPr>
          <w:p w14:paraId="7C548B4F">
            <w:pPr>
              <w:pStyle w:val="25"/>
              <w:numPr>
                <w:ilvl w:val="0"/>
                <w:numId w:val="0"/>
              </w:numPr>
              <w:ind w:left="360"/>
            </w:pPr>
            <w:r>
              <w:t>Food_ ID</w:t>
            </w:r>
          </w:p>
        </w:tc>
        <w:tc>
          <w:tcPr>
            <w:tcW w:w="0" w:type="auto"/>
            <w:vAlign w:val="center"/>
          </w:tcPr>
          <w:p w14:paraId="52714CE9">
            <w:pPr>
              <w:pStyle w:val="25"/>
              <w:numPr>
                <w:ilvl w:val="0"/>
                <w:numId w:val="0"/>
              </w:numPr>
              <w:ind w:left="360"/>
            </w:pPr>
            <w:r>
              <w:t>Unique food ID</w:t>
            </w:r>
          </w:p>
        </w:tc>
      </w:tr>
      <w:tr w14:paraId="48B2BD36">
        <w:tblPrEx>
          <w:tblCellMar>
            <w:top w:w="15" w:type="dxa"/>
            <w:left w:w="15" w:type="dxa"/>
            <w:bottom w:w="15" w:type="dxa"/>
            <w:right w:w="15" w:type="dxa"/>
          </w:tblCellMar>
        </w:tblPrEx>
        <w:trPr>
          <w:tblCellSpacing w:w="15" w:type="dxa"/>
        </w:trPr>
        <w:tc>
          <w:tcPr>
            <w:tcW w:w="0" w:type="auto"/>
            <w:vAlign w:val="center"/>
          </w:tcPr>
          <w:p w14:paraId="2696C73D">
            <w:pPr>
              <w:pStyle w:val="25"/>
              <w:numPr>
                <w:ilvl w:val="0"/>
                <w:numId w:val="0"/>
              </w:numPr>
              <w:ind w:left="360"/>
            </w:pPr>
            <w:r>
              <w:t>Food_ Name</w:t>
            </w:r>
          </w:p>
        </w:tc>
        <w:tc>
          <w:tcPr>
            <w:tcW w:w="0" w:type="auto"/>
            <w:vAlign w:val="center"/>
          </w:tcPr>
          <w:p w14:paraId="016632AD">
            <w:pPr>
              <w:pStyle w:val="25"/>
              <w:numPr>
                <w:ilvl w:val="0"/>
                <w:numId w:val="0"/>
              </w:numPr>
              <w:ind w:left="360"/>
            </w:pPr>
            <w:r>
              <w:t>Name of food</w:t>
            </w:r>
          </w:p>
        </w:tc>
      </w:tr>
      <w:tr w14:paraId="56B1FFF3">
        <w:tblPrEx>
          <w:tblCellMar>
            <w:top w:w="15" w:type="dxa"/>
            <w:left w:w="15" w:type="dxa"/>
            <w:bottom w:w="15" w:type="dxa"/>
            <w:right w:w="15" w:type="dxa"/>
          </w:tblCellMar>
        </w:tblPrEx>
        <w:trPr>
          <w:tblCellSpacing w:w="15" w:type="dxa"/>
        </w:trPr>
        <w:tc>
          <w:tcPr>
            <w:tcW w:w="0" w:type="auto"/>
            <w:vAlign w:val="center"/>
          </w:tcPr>
          <w:p w14:paraId="0C119A76">
            <w:pPr>
              <w:pStyle w:val="25"/>
              <w:numPr>
                <w:ilvl w:val="0"/>
                <w:numId w:val="0"/>
              </w:numPr>
              <w:ind w:left="360"/>
            </w:pPr>
            <w:r>
              <w:t>Category</w:t>
            </w:r>
          </w:p>
        </w:tc>
        <w:tc>
          <w:tcPr>
            <w:tcW w:w="0" w:type="auto"/>
            <w:vAlign w:val="center"/>
          </w:tcPr>
          <w:p w14:paraId="1A5F57A4">
            <w:pPr>
              <w:pStyle w:val="25"/>
              <w:numPr>
                <w:ilvl w:val="0"/>
                <w:numId w:val="0"/>
              </w:numPr>
              <w:ind w:left="360"/>
            </w:pPr>
            <w:r>
              <w:t>Food category</w:t>
            </w:r>
          </w:p>
        </w:tc>
      </w:tr>
      <w:tr w14:paraId="1DBC96C8">
        <w:tblPrEx>
          <w:tblCellMar>
            <w:top w:w="15" w:type="dxa"/>
            <w:left w:w="15" w:type="dxa"/>
            <w:bottom w:w="15" w:type="dxa"/>
            <w:right w:w="15" w:type="dxa"/>
          </w:tblCellMar>
        </w:tblPrEx>
        <w:trPr>
          <w:tblCellSpacing w:w="15" w:type="dxa"/>
        </w:trPr>
        <w:tc>
          <w:tcPr>
            <w:tcW w:w="0" w:type="auto"/>
            <w:vAlign w:val="center"/>
          </w:tcPr>
          <w:p w14:paraId="05B4F129">
            <w:pPr>
              <w:pStyle w:val="25"/>
              <w:numPr>
                <w:ilvl w:val="0"/>
                <w:numId w:val="0"/>
              </w:numPr>
              <w:ind w:left="360"/>
            </w:pPr>
            <w:r>
              <w:t>Price</w:t>
            </w:r>
          </w:p>
        </w:tc>
        <w:tc>
          <w:tcPr>
            <w:tcW w:w="0" w:type="auto"/>
            <w:vAlign w:val="center"/>
          </w:tcPr>
          <w:p w14:paraId="09946A3F">
            <w:pPr>
              <w:pStyle w:val="25"/>
              <w:numPr>
                <w:ilvl w:val="0"/>
                <w:numId w:val="0"/>
              </w:numPr>
              <w:ind w:left="360"/>
            </w:pPr>
            <w:r>
              <w:t>Food price</w:t>
            </w:r>
          </w:p>
        </w:tc>
      </w:tr>
      <w:tr w14:paraId="197AF93E">
        <w:tblPrEx>
          <w:tblCellMar>
            <w:top w:w="15" w:type="dxa"/>
            <w:left w:w="15" w:type="dxa"/>
            <w:bottom w:w="15" w:type="dxa"/>
            <w:right w:w="15" w:type="dxa"/>
          </w:tblCellMar>
        </w:tblPrEx>
        <w:trPr>
          <w:tblCellSpacing w:w="15" w:type="dxa"/>
        </w:trPr>
        <w:tc>
          <w:tcPr>
            <w:tcW w:w="0" w:type="auto"/>
            <w:vAlign w:val="center"/>
          </w:tcPr>
          <w:p w14:paraId="66F12A5B">
            <w:pPr>
              <w:pStyle w:val="25"/>
              <w:numPr>
                <w:ilvl w:val="0"/>
                <w:numId w:val="0"/>
              </w:numPr>
              <w:ind w:left="360"/>
            </w:pPr>
            <w:r>
              <w:t>Availability</w:t>
            </w:r>
          </w:p>
        </w:tc>
        <w:tc>
          <w:tcPr>
            <w:tcW w:w="0" w:type="auto"/>
            <w:vAlign w:val="center"/>
          </w:tcPr>
          <w:p w14:paraId="4CF2CBA3">
            <w:pPr>
              <w:pStyle w:val="25"/>
              <w:numPr>
                <w:ilvl w:val="0"/>
                <w:numId w:val="0"/>
              </w:numPr>
              <w:ind w:left="360"/>
            </w:pPr>
            <w:r>
              <w:t>Available/Unavailable</w:t>
            </w:r>
          </w:p>
        </w:tc>
      </w:tr>
    </w:tbl>
    <w:p w14:paraId="232C7D2E">
      <w:pPr>
        <w:pStyle w:val="25"/>
        <w:numPr>
          <w:ilvl w:val="0"/>
          <w:numId w:val="0"/>
        </w:numPr>
      </w:pPr>
    </w:p>
    <w:p w14:paraId="5257CCFD">
      <w:r>
        <w:br w:type="page"/>
      </w:r>
    </w:p>
    <w:p w14:paraId="0D5FF183">
      <w:pPr>
        <w:pStyle w:val="2"/>
      </w:pPr>
      <w:r>
        <w:t>40. Data Dictionary</w:t>
      </w:r>
    </w:p>
    <w:p w14:paraId="34C0DBC6">
      <w:pPr>
        <w:pStyle w:val="3"/>
      </w:pPr>
      <w:r>
        <w:t>Detailed Explanation</w:t>
      </w:r>
    </w:p>
    <w:p w14:paraId="65BC02B6">
      <w:pPr>
        <w:spacing w:after="120" w:line="259" w:lineRule="auto"/>
      </w:pPr>
      <w:r>
        <w:t>A data dictionary defines fields and their purpose. It helps developers and evaluators understand what information each entity stores.</w:t>
      </w:r>
    </w:p>
    <w:p w14:paraId="78C0DA67">
      <w:pPr>
        <w:pStyle w:val="3"/>
      </w:pPr>
      <w:r>
        <w:t>Key Points</w:t>
      </w:r>
    </w:p>
    <w:p w14:paraId="19879CE7">
      <w:pPr>
        <w:pStyle w:val="25"/>
      </w:pPr>
      <w:r>
        <w:t>Clear module responsibility</w:t>
      </w:r>
    </w:p>
    <w:p w14:paraId="029B0A96">
      <w:pPr>
        <w:pStyle w:val="25"/>
      </w:pPr>
      <w:r>
        <w:t>Validation before important operations</w:t>
      </w:r>
    </w:p>
    <w:p w14:paraId="10F1C69B">
      <w:pPr>
        <w:pStyle w:val="25"/>
      </w:pPr>
      <w:r>
        <w:t>Appropriate data-structure selection</w:t>
      </w:r>
    </w:p>
    <w:p w14:paraId="265CDEF0">
      <w:pPr>
        <w:pStyle w:val="25"/>
      </w:pPr>
      <w:r>
        <w:t>Status and data consistency</w:t>
      </w:r>
    </w:p>
    <w:p w14:paraId="2433EB11">
      <w:pPr>
        <w:pStyle w:val="4"/>
        <w:rPr>
          <w:rFonts w:ascii="Times New Roman" w:hAnsi="Times New Roman"/>
          <w:sz w:val="27"/>
        </w:rPr>
      </w:pPr>
      <w:r>
        <w:t>Customer Data</w:t>
      </w:r>
    </w:p>
    <w:p w14:paraId="76CDBDE5">
      <w:pPr>
        <w:pStyle w:val="35"/>
      </w:pPr>
      <w:r>
        <w:t>The customer table stores information about users who use the food ordering system. Each customer is identified by a unique Customer ID. The table contains the customer's name, phone number, and delivery address. This information is used when placing and delivering orders.</w:t>
      </w:r>
    </w:p>
    <w:p w14:paraId="4DFAE869">
      <w:pPr>
        <w:pStyle w:val="4"/>
      </w:pPr>
      <w:r>
        <w:t>Food Data</w:t>
      </w:r>
    </w:p>
    <w:p w14:paraId="2DB2E57A">
      <w:pPr>
        <w:pStyle w:val="35"/>
      </w:pPr>
      <w:r>
        <w:t>The food table stores information about the restaurant's menu. It contains the Food ID, food name, category, price, and availability. The administrator can add new food items, update prices, remove items, and change their availability.</w:t>
      </w:r>
    </w:p>
    <w:p w14:paraId="431A5149">
      <w:pPr>
        <w:pStyle w:val="4"/>
      </w:pPr>
      <w:r>
        <w:t>Order Data</w:t>
      </w:r>
    </w:p>
    <w:p w14:paraId="63AD40CC">
      <w:pPr>
        <w:pStyle w:val="35"/>
      </w:pPr>
      <w:r>
        <w:t>The order table stores information about food orders placed by customers. Each order has a unique Order ID and is associated with a particular customer. The table also stores the total amount and current order status. Order status can be updated as the order progresses from confirmation to preparation and delivery.</w:t>
      </w:r>
    </w:p>
    <w:p w14:paraId="089BC5CD">
      <w:pPr>
        <w:pStyle w:val="4"/>
      </w:pPr>
      <w:r>
        <w:t>Payment Data</w:t>
      </w:r>
    </w:p>
    <w:p w14:paraId="5B000E55">
      <w:pPr>
        <w:pStyle w:val="35"/>
      </w:pPr>
      <w:r>
        <w:t>The payment table stores information about payments made for orders. It contains the Payment ID, Order ID, payment amount, payment method, and payment status. This information helps the system maintain payment records.</w:t>
      </w:r>
    </w:p>
    <w:p w14:paraId="2C32A9F2">
      <w:pPr>
        <w:pStyle w:val="4"/>
      </w:pPr>
      <w:r>
        <w:t>Delivery Data</w:t>
      </w:r>
    </w:p>
    <w:p w14:paraId="2EAE854D">
      <w:pPr>
        <w:pStyle w:val="35"/>
      </w:pPr>
      <w:r>
        <w:t>The delivery table stores information related to delivering the order to the customer. It contains the Delivery ID, Order ID, delivery address, and delivery status. The delivery status can be updated during the delivery process.</w:t>
      </w:r>
    </w:p>
    <w:p w14:paraId="1BA6BD18">
      <w:pPr>
        <w:pStyle w:val="25"/>
        <w:numPr>
          <w:ilvl w:val="0"/>
          <w:numId w:val="0"/>
        </w:numPr>
        <w:ind w:left="360"/>
      </w:pPr>
    </w:p>
    <w:p w14:paraId="53E15143">
      <w:r>
        <w:br w:type="page"/>
      </w:r>
    </w:p>
    <w:p w14:paraId="05F75A66">
      <w:pPr>
        <w:pStyle w:val="2"/>
      </w:pPr>
      <w:r>
        <w:t>41. ER Model</w:t>
      </w:r>
    </w:p>
    <w:p w14:paraId="7D53B379">
      <w:pPr>
        <w:pStyle w:val="3"/>
      </w:pPr>
      <w:r>
        <w:t>Detailed Explanation</w:t>
      </w:r>
    </w:p>
    <w:p w14:paraId="0F19208C">
      <w:pPr>
        <w:spacing w:after="120" w:line="259" w:lineRule="auto"/>
      </w:pPr>
      <w:r>
        <w:t>The entity relationships include one customer to many orders, one restaurant to many food items, one order to many order items and one order to an associated payment/delivery record.</w:t>
      </w:r>
    </w:p>
    <w:p w14:paraId="52024A70">
      <w:pPr>
        <w:pStyle w:val="3"/>
      </w:pPr>
      <w:r>
        <w:t>Key Points</w:t>
      </w:r>
    </w:p>
    <w:p w14:paraId="3CEE91A4">
      <w:pPr>
        <w:pStyle w:val="25"/>
      </w:pPr>
      <w:r>
        <w:t>Clear module responsibility</w:t>
      </w:r>
    </w:p>
    <w:p w14:paraId="27560A16">
      <w:pPr>
        <w:pStyle w:val="25"/>
      </w:pPr>
      <w:r>
        <w:t>Validation before important operations</w:t>
      </w:r>
    </w:p>
    <w:p w14:paraId="2ACDA8BD">
      <w:pPr>
        <w:pStyle w:val="25"/>
      </w:pPr>
      <w:r>
        <w:t>Appropriate data-structure selection</w:t>
      </w:r>
    </w:p>
    <w:p w14:paraId="2ECF1DB9">
      <w:pPr>
        <w:pStyle w:val="25"/>
      </w:pPr>
      <w:r>
        <w:t>Status and data consistency</w:t>
      </w:r>
    </w:p>
    <w:p w14:paraId="61E3242B">
      <w:pPr>
        <w:pStyle w:val="4"/>
        <w:rPr>
          <w:rFonts w:ascii="Times New Roman" w:hAnsi="Times New Roman"/>
          <w:sz w:val="27"/>
        </w:rPr>
      </w:pPr>
      <w:r>
        <w:t>ER Model Structure</w:t>
      </w:r>
    </w:p>
    <w:p w14:paraId="61EF7BDB">
      <w:pPr>
        <w:pStyle w:val="21"/>
        <w:rPr>
          <w:rStyle w:val="20"/>
        </w:rPr>
      </w:pPr>
      <w:r>
        <w:rPr>
          <w:rStyle w:val="20"/>
        </w:rPr>
        <w:t>+----------------+</w:t>
      </w:r>
    </w:p>
    <w:p w14:paraId="3B6F7286">
      <w:pPr>
        <w:pStyle w:val="21"/>
        <w:rPr>
          <w:rStyle w:val="20"/>
        </w:rPr>
      </w:pPr>
      <w:r>
        <w:rPr>
          <w:rStyle w:val="20"/>
        </w:rPr>
        <w:t>|    CUSTOMER    |</w:t>
      </w:r>
    </w:p>
    <w:p w14:paraId="3D896316">
      <w:pPr>
        <w:pStyle w:val="21"/>
        <w:rPr>
          <w:rStyle w:val="20"/>
        </w:rPr>
      </w:pPr>
      <w:r>
        <w:rPr>
          <w:rStyle w:val="20"/>
        </w:rPr>
        <w:t>+----------------+</w:t>
      </w:r>
    </w:p>
    <w:p w14:paraId="5AAB05C1">
      <w:pPr>
        <w:pStyle w:val="21"/>
        <w:rPr>
          <w:rStyle w:val="20"/>
        </w:rPr>
      </w:pPr>
      <w:r>
        <w:rPr>
          <w:rStyle w:val="20"/>
        </w:rPr>
        <w:t>| Customer_ID PK |</w:t>
      </w:r>
    </w:p>
    <w:p w14:paraId="6E0890E1">
      <w:pPr>
        <w:pStyle w:val="21"/>
        <w:rPr>
          <w:rStyle w:val="20"/>
        </w:rPr>
      </w:pPr>
      <w:r>
        <w:rPr>
          <w:rStyle w:val="20"/>
        </w:rPr>
        <w:t>| Name           |</w:t>
      </w:r>
    </w:p>
    <w:p w14:paraId="59AB0AC9">
      <w:pPr>
        <w:pStyle w:val="21"/>
        <w:rPr>
          <w:rStyle w:val="20"/>
        </w:rPr>
      </w:pPr>
      <w:r>
        <w:rPr>
          <w:rStyle w:val="20"/>
        </w:rPr>
        <w:t>| Phone          |</w:t>
      </w:r>
    </w:p>
    <w:p w14:paraId="11C9B563">
      <w:pPr>
        <w:pStyle w:val="21"/>
        <w:rPr>
          <w:rStyle w:val="20"/>
        </w:rPr>
      </w:pPr>
      <w:r>
        <w:rPr>
          <w:rStyle w:val="20"/>
        </w:rPr>
        <w:t>| Address        |</w:t>
      </w:r>
    </w:p>
    <w:p w14:paraId="02404DD1">
      <w:pPr>
        <w:pStyle w:val="21"/>
        <w:rPr>
          <w:rStyle w:val="20"/>
        </w:rPr>
      </w:pPr>
      <w:r>
        <w:rPr>
          <w:rStyle w:val="20"/>
        </w:rPr>
        <w:t>+----------------+</w:t>
      </w:r>
    </w:p>
    <w:p w14:paraId="77F5FCE6">
      <w:pPr>
        <w:pStyle w:val="21"/>
        <w:rPr>
          <w:rStyle w:val="20"/>
        </w:rPr>
      </w:pPr>
      <w:r>
        <w:rPr>
          <w:rStyle w:val="20"/>
        </w:rPr>
        <w:t xml:space="preserve">        |</w:t>
      </w:r>
    </w:p>
    <w:p w14:paraId="32F409AE">
      <w:pPr>
        <w:pStyle w:val="21"/>
        <w:rPr>
          <w:rStyle w:val="20"/>
        </w:rPr>
      </w:pPr>
      <w:r>
        <w:rPr>
          <w:rStyle w:val="20"/>
        </w:rPr>
        <w:t xml:space="preserve">        | places</w:t>
      </w:r>
    </w:p>
    <w:p w14:paraId="57242802">
      <w:pPr>
        <w:pStyle w:val="21"/>
        <w:rPr>
          <w:rStyle w:val="20"/>
        </w:rPr>
      </w:pPr>
      <w:r>
        <w:rPr>
          <w:rStyle w:val="20"/>
        </w:rPr>
        <w:t xml:space="preserve">        |</w:t>
      </w:r>
    </w:p>
    <w:p w14:paraId="211FBFBA">
      <w:pPr>
        <w:pStyle w:val="21"/>
        <w:rPr>
          <w:rStyle w:val="20"/>
        </w:rPr>
      </w:pPr>
      <w:r>
        <w:rPr>
          <w:rStyle w:val="20"/>
        </w:rPr>
        <w:t xml:space="preserve">        v</w:t>
      </w:r>
    </w:p>
    <w:p w14:paraId="5A0B04BB">
      <w:pPr>
        <w:pStyle w:val="21"/>
        <w:rPr>
          <w:rStyle w:val="20"/>
        </w:rPr>
      </w:pPr>
      <w:r>
        <w:rPr>
          <w:rStyle w:val="20"/>
        </w:rPr>
        <w:t>+----------------+</w:t>
      </w:r>
    </w:p>
    <w:p w14:paraId="73C162AE">
      <w:pPr>
        <w:pStyle w:val="21"/>
        <w:rPr>
          <w:rStyle w:val="20"/>
        </w:rPr>
      </w:pPr>
      <w:r>
        <w:rPr>
          <w:rStyle w:val="20"/>
        </w:rPr>
        <w:t>|     ORDER      |</w:t>
      </w:r>
    </w:p>
    <w:p w14:paraId="5CF3AADD">
      <w:pPr>
        <w:pStyle w:val="21"/>
        <w:rPr>
          <w:rStyle w:val="20"/>
        </w:rPr>
      </w:pPr>
      <w:r>
        <w:rPr>
          <w:rStyle w:val="20"/>
        </w:rPr>
        <w:t>+----------------+</w:t>
      </w:r>
    </w:p>
    <w:p w14:paraId="0AEED1A8">
      <w:pPr>
        <w:pStyle w:val="21"/>
        <w:rPr>
          <w:rStyle w:val="20"/>
        </w:rPr>
      </w:pPr>
      <w:r>
        <w:rPr>
          <w:rStyle w:val="20"/>
        </w:rPr>
        <w:t>| Order_ID PK    |</w:t>
      </w:r>
    </w:p>
    <w:p w14:paraId="06EDC6B1">
      <w:pPr>
        <w:pStyle w:val="21"/>
        <w:rPr>
          <w:rStyle w:val="20"/>
        </w:rPr>
      </w:pPr>
      <w:r>
        <w:rPr>
          <w:rStyle w:val="20"/>
        </w:rPr>
        <w:t>| Customer_ID FK |</w:t>
      </w:r>
    </w:p>
    <w:p w14:paraId="6AEC31AA">
      <w:pPr>
        <w:pStyle w:val="21"/>
        <w:rPr>
          <w:rStyle w:val="20"/>
        </w:rPr>
      </w:pPr>
      <w:r>
        <w:rPr>
          <w:rStyle w:val="20"/>
        </w:rPr>
        <w:t>| Total_Amount   |</w:t>
      </w:r>
    </w:p>
    <w:p w14:paraId="023A3DE6">
      <w:pPr>
        <w:pStyle w:val="21"/>
        <w:rPr>
          <w:rStyle w:val="20"/>
        </w:rPr>
      </w:pPr>
      <w:r>
        <w:rPr>
          <w:rStyle w:val="20"/>
        </w:rPr>
        <w:t>| Status         |</w:t>
      </w:r>
    </w:p>
    <w:p w14:paraId="0F654CD7">
      <w:pPr>
        <w:pStyle w:val="21"/>
        <w:rPr>
          <w:rStyle w:val="20"/>
        </w:rPr>
      </w:pPr>
      <w:r>
        <w:rPr>
          <w:rStyle w:val="20"/>
        </w:rPr>
        <w:t>+----------------+</w:t>
      </w:r>
    </w:p>
    <w:p w14:paraId="3C4194FF">
      <w:pPr>
        <w:pStyle w:val="21"/>
        <w:rPr>
          <w:rStyle w:val="20"/>
        </w:rPr>
      </w:pPr>
      <w:r>
        <w:rPr>
          <w:rStyle w:val="20"/>
        </w:rPr>
        <w:t xml:space="preserve">      |       |</w:t>
      </w:r>
    </w:p>
    <w:p w14:paraId="3AFDD0A8">
      <w:pPr>
        <w:pStyle w:val="21"/>
        <w:rPr>
          <w:rStyle w:val="20"/>
        </w:rPr>
      </w:pPr>
      <w:r>
        <w:rPr>
          <w:rStyle w:val="20"/>
        </w:rPr>
        <w:t xml:space="preserve">      |       |</w:t>
      </w:r>
    </w:p>
    <w:p w14:paraId="363A8497">
      <w:pPr>
        <w:pStyle w:val="21"/>
        <w:rPr>
          <w:rStyle w:val="20"/>
        </w:rPr>
      </w:pPr>
      <w:r>
        <w:rPr>
          <w:rStyle w:val="20"/>
        </w:rPr>
        <w:t xml:space="preserve">   pays      delivered</w:t>
      </w:r>
    </w:p>
    <w:p w14:paraId="7DFD5A3C">
      <w:pPr>
        <w:pStyle w:val="21"/>
        <w:rPr>
          <w:rStyle w:val="20"/>
        </w:rPr>
      </w:pPr>
      <w:r>
        <w:rPr>
          <w:rStyle w:val="20"/>
        </w:rPr>
        <w:t xml:space="preserve">      |       |</w:t>
      </w:r>
    </w:p>
    <w:p w14:paraId="7B7BB7A3">
      <w:pPr>
        <w:pStyle w:val="21"/>
        <w:rPr>
          <w:rStyle w:val="20"/>
        </w:rPr>
      </w:pPr>
      <w:r>
        <w:rPr>
          <w:rStyle w:val="20"/>
        </w:rPr>
        <w:t xml:space="preserve">      v       v</w:t>
      </w:r>
    </w:p>
    <w:p w14:paraId="5440F48E">
      <w:pPr>
        <w:pStyle w:val="21"/>
        <w:rPr>
          <w:rStyle w:val="20"/>
        </w:rPr>
      </w:pPr>
      <w:r>
        <w:rPr>
          <w:rStyle w:val="20"/>
        </w:rPr>
        <w:t>+----------+ +-------------+</w:t>
      </w:r>
    </w:p>
    <w:p w14:paraId="5AF2CDAA">
      <w:pPr>
        <w:pStyle w:val="21"/>
        <w:rPr>
          <w:rStyle w:val="20"/>
        </w:rPr>
      </w:pPr>
      <w:r>
        <w:rPr>
          <w:rStyle w:val="20"/>
        </w:rPr>
        <w:t>| PAYMENT  | |  DELIVERY   |</w:t>
      </w:r>
    </w:p>
    <w:p w14:paraId="2FC8EA0C">
      <w:pPr>
        <w:pStyle w:val="21"/>
        <w:rPr>
          <w:rStyle w:val="20"/>
        </w:rPr>
      </w:pPr>
      <w:r>
        <w:rPr>
          <w:rStyle w:val="20"/>
        </w:rPr>
        <w:t>+----------+ +-------------+</w:t>
      </w:r>
    </w:p>
    <w:p w14:paraId="49C7886E">
      <w:pPr>
        <w:pStyle w:val="21"/>
        <w:rPr>
          <w:rStyle w:val="20"/>
        </w:rPr>
      </w:pPr>
      <w:r>
        <w:rPr>
          <w:rStyle w:val="20"/>
        </w:rPr>
        <w:t>| Payment_ID| | Delivery_ID|</w:t>
      </w:r>
    </w:p>
    <w:p w14:paraId="06C9B50A">
      <w:pPr>
        <w:pStyle w:val="21"/>
        <w:rPr>
          <w:rStyle w:val="20"/>
        </w:rPr>
      </w:pPr>
      <w:r>
        <w:rPr>
          <w:rStyle w:val="20"/>
        </w:rPr>
        <w:t>| Order_ID  | | Order_ID   |</w:t>
      </w:r>
    </w:p>
    <w:p w14:paraId="0332E248">
      <w:pPr>
        <w:pStyle w:val="21"/>
        <w:rPr>
          <w:rStyle w:val="20"/>
        </w:rPr>
      </w:pPr>
      <w:r>
        <w:rPr>
          <w:rStyle w:val="20"/>
        </w:rPr>
        <w:t>| Amount    | | Address    |</w:t>
      </w:r>
    </w:p>
    <w:p w14:paraId="521F869F">
      <w:pPr>
        <w:pStyle w:val="21"/>
        <w:rPr>
          <w:rStyle w:val="20"/>
        </w:rPr>
      </w:pPr>
      <w:r>
        <w:rPr>
          <w:rStyle w:val="20"/>
        </w:rPr>
        <w:t>| Method    | | Status     |</w:t>
      </w:r>
    </w:p>
    <w:p w14:paraId="1E7C70E3">
      <w:pPr>
        <w:pStyle w:val="21"/>
        <w:rPr>
          <w:rStyle w:val="20"/>
        </w:rPr>
      </w:pPr>
      <w:r>
        <w:rPr>
          <w:rStyle w:val="20"/>
        </w:rPr>
        <w:t>| Status    | +-------------+</w:t>
      </w:r>
    </w:p>
    <w:p w14:paraId="270366E5">
      <w:pPr>
        <w:pStyle w:val="21"/>
        <w:rPr>
          <w:rStyle w:val="20"/>
        </w:rPr>
      </w:pPr>
      <w:r>
        <w:rPr>
          <w:rStyle w:val="20"/>
        </w:rPr>
        <w:t>+----------+</w:t>
      </w:r>
    </w:p>
    <w:p w14:paraId="488F1C08">
      <w:pPr>
        <w:pStyle w:val="21"/>
        <w:rPr>
          <w:rStyle w:val="20"/>
        </w:rPr>
      </w:pPr>
    </w:p>
    <w:p w14:paraId="35334BA1">
      <w:pPr>
        <w:pStyle w:val="21"/>
        <w:rPr>
          <w:rStyle w:val="20"/>
        </w:rPr>
      </w:pPr>
      <w:r>
        <w:rPr>
          <w:rStyle w:val="20"/>
        </w:rPr>
        <w:t>+----------------+</w:t>
      </w:r>
    </w:p>
    <w:p w14:paraId="0BE92879">
      <w:pPr>
        <w:pStyle w:val="21"/>
        <w:rPr>
          <w:rStyle w:val="20"/>
        </w:rPr>
      </w:pPr>
      <w:r>
        <w:rPr>
          <w:rStyle w:val="20"/>
        </w:rPr>
        <w:t>|      FOOD      |</w:t>
      </w:r>
    </w:p>
    <w:p w14:paraId="0AC25A4A">
      <w:pPr>
        <w:pStyle w:val="21"/>
        <w:rPr>
          <w:rStyle w:val="20"/>
        </w:rPr>
      </w:pPr>
      <w:r>
        <w:rPr>
          <w:rStyle w:val="20"/>
        </w:rPr>
        <w:t>+----------------+</w:t>
      </w:r>
    </w:p>
    <w:p w14:paraId="5D0E826D">
      <w:pPr>
        <w:pStyle w:val="21"/>
        <w:rPr>
          <w:rStyle w:val="20"/>
        </w:rPr>
      </w:pPr>
      <w:r>
        <w:rPr>
          <w:rStyle w:val="20"/>
        </w:rPr>
        <w:t>| Food_ID PK     |</w:t>
      </w:r>
    </w:p>
    <w:p w14:paraId="10AE7C9F">
      <w:pPr>
        <w:pStyle w:val="21"/>
        <w:rPr>
          <w:rStyle w:val="20"/>
        </w:rPr>
      </w:pPr>
      <w:r>
        <w:rPr>
          <w:rStyle w:val="20"/>
        </w:rPr>
        <w:t>| Food_Name      |</w:t>
      </w:r>
    </w:p>
    <w:p w14:paraId="10EF9E41">
      <w:pPr>
        <w:pStyle w:val="21"/>
        <w:rPr>
          <w:rStyle w:val="20"/>
        </w:rPr>
      </w:pPr>
      <w:r>
        <w:rPr>
          <w:rStyle w:val="20"/>
        </w:rPr>
        <w:t>| Category       |</w:t>
      </w:r>
    </w:p>
    <w:p w14:paraId="5396E9D2">
      <w:pPr>
        <w:pStyle w:val="21"/>
        <w:rPr>
          <w:rStyle w:val="20"/>
        </w:rPr>
      </w:pPr>
      <w:r>
        <w:rPr>
          <w:rStyle w:val="20"/>
        </w:rPr>
        <w:t>| Price          |</w:t>
      </w:r>
    </w:p>
    <w:p w14:paraId="5DA71CFA">
      <w:pPr>
        <w:pStyle w:val="21"/>
      </w:pPr>
      <w:r>
        <w:rPr>
          <w:rStyle w:val="20"/>
        </w:rPr>
        <w:t>| Availability   |</w:t>
      </w:r>
    </w:p>
    <w:p w14:paraId="5AB40B7C">
      <w:r>
        <w:br w:type="page"/>
      </w:r>
    </w:p>
    <w:p w14:paraId="4829869D">
      <w:pPr>
        <w:pStyle w:val="2"/>
      </w:pPr>
      <w:r>
        <w:t>42. UML/Class Design</w:t>
      </w:r>
    </w:p>
    <w:p w14:paraId="7C1E0475">
      <w:pPr>
        <w:pStyle w:val="3"/>
      </w:pPr>
      <w:r>
        <w:t>Detailed Explanation</w:t>
      </w:r>
    </w:p>
    <w:p w14:paraId="7231C3E2">
      <w:pPr>
        <w:spacing w:after="120" w:line="259" w:lineRule="auto"/>
      </w:pPr>
      <w:r>
        <w:t>Core classes include User, Customer, Restaurant, FoodItem, Cart, CartItem, Order, OrderItem, Payment, Delivery and service classes. Relationships can be represented in a UML.</w:t>
      </w:r>
    </w:p>
    <w:p w14:paraId="40E1B538">
      <w:pPr>
        <w:spacing w:after="120" w:line="259" w:lineRule="auto"/>
        <w:rPr>
          <w:b/>
          <w:bCs/>
        </w:rPr>
      </w:pPr>
      <w:r>
        <w:rPr>
          <w:b/>
          <w:bCs/>
        </w:rPr>
        <w:t>Simple Relationship</w:t>
      </w:r>
    </w:p>
    <w:p w14:paraId="2DF20D1F">
      <w:pPr>
        <w:spacing w:after="120" w:line="259" w:lineRule="auto"/>
      </w:pPr>
      <w:r>
        <w:t>UML</w:t>
      </w:r>
    </w:p>
    <w:p w14:paraId="39EE27B1">
      <w:pPr>
        <w:spacing w:after="120" w:line="259" w:lineRule="auto"/>
      </w:pPr>
      <w:r>
        <w:t xml:space="preserve"> |</w:t>
      </w:r>
    </w:p>
    <w:p w14:paraId="00758B72">
      <w:pPr>
        <w:spacing w:after="120" w:line="259" w:lineRule="auto"/>
      </w:pPr>
      <w:r>
        <w:t xml:space="preserve"> +-- Class Diagram</w:t>
      </w:r>
    </w:p>
    <w:p w14:paraId="3873353C">
      <w:pPr>
        <w:spacing w:after="120" w:line="259" w:lineRule="auto"/>
      </w:pPr>
      <w:r>
        <w:t xml:space="preserve">       |</w:t>
      </w:r>
    </w:p>
    <w:p w14:paraId="36CE07B4">
      <w:pPr>
        <w:spacing w:after="120" w:line="259" w:lineRule="auto"/>
      </w:pPr>
      <w:r>
        <w:t xml:space="preserve">       +-- Customer</w:t>
      </w:r>
    </w:p>
    <w:p w14:paraId="190A5F95">
      <w:pPr>
        <w:spacing w:after="120" w:line="259" w:lineRule="auto"/>
      </w:pPr>
      <w:r>
        <w:t xml:space="preserve">       +-- Food</w:t>
      </w:r>
    </w:p>
    <w:p w14:paraId="3E018CC7">
      <w:pPr>
        <w:spacing w:after="120" w:line="259" w:lineRule="auto"/>
      </w:pPr>
      <w:r>
        <w:t xml:space="preserve">       +-- Cart</w:t>
      </w:r>
    </w:p>
    <w:p w14:paraId="5C828A3B">
      <w:pPr>
        <w:spacing w:after="120" w:line="259" w:lineRule="auto"/>
      </w:pPr>
      <w:r>
        <w:t xml:space="preserve">       +-- Order</w:t>
      </w:r>
    </w:p>
    <w:p w14:paraId="16FDCE68">
      <w:pPr>
        <w:spacing w:after="120" w:line="259" w:lineRule="auto"/>
      </w:pPr>
      <w:r>
        <w:t xml:space="preserve">       +-- Payment</w:t>
      </w:r>
    </w:p>
    <w:p w14:paraId="21E41E83">
      <w:pPr>
        <w:spacing w:after="120" w:line="259" w:lineRule="auto"/>
      </w:pPr>
      <w:r>
        <w:t xml:space="preserve">       +-- Delivery</w:t>
      </w:r>
    </w:p>
    <w:p w14:paraId="477339F1">
      <w:pPr>
        <w:spacing w:after="120" w:line="259" w:lineRule="auto"/>
      </w:pPr>
      <w:r>
        <w:t xml:space="preserve">       +-- Admin</w:t>
      </w:r>
    </w:p>
    <w:p w14:paraId="2A82AECA">
      <w:pPr>
        <w:spacing w:after="120" w:line="259" w:lineRule="auto"/>
        <w:rPr>
          <w:b/>
          <w:bCs/>
        </w:rPr>
      </w:pPr>
      <w:r>
        <w:rPr>
          <w:b/>
          <w:bCs/>
        </w:rPr>
        <w:t>In Food Ordering System</w:t>
      </w:r>
    </w:p>
    <w:p w14:paraId="727845DC">
      <w:pPr>
        <w:spacing w:after="120" w:line="259" w:lineRule="auto"/>
      </w:pPr>
      <w:r>
        <w:t>Customer → Cart → Order → Payment</w:t>
      </w:r>
    </w:p>
    <w:p w14:paraId="0B1CF7E5">
      <w:pPr>
        <w:spacing w:after="120" w:line="259" w:lineRule="auto"/>
      </w:pPr>
      <w:r>
        <w:t xml:space="preserve">                    |</w:t>
      </w:r>
    </w:p>
    <w:p w14:paraId="715EC01D">
      <w:pPr>
        <w:spacing w:after="120" w:line="259" w:lineRule="auto"/>
      </w:pPr>
      <w:r>
        <w:t xml:space="preserve">                    ↓</w:t>
      </w:r>
    </w:p>
    <w:p w14:paraId="39F5C47B">
      <w:pPr>
        <w:spacing w:after="120" w:line="259" w:lineRule="auto"/>
      </w:pPr>
      <w:r>
        <w:t xml:space="preserve">                 Delivery</w:t>
      </w:r>
    </w:p>
    <w:p w14:paraId="247F7329">
      <w:pPr>
        <w:spacing w:after="120" w:line="259" w:lineRule="auto"/>
      </w:pPr>
      <w:r>
        <w:t>Admin → Food</w:t>
      </w:r>
    </w:p>
    <w:p w14:paraId="4871A284">
      <w:pPr>
        <w:spacing w:after="120" w:line="259" w:lineRule="auto"/>
      </w:pPr>
      <w:r>
        <w:t>Admin → Order</w:t>
      </w:r>
    </w:p>
    <w:p w14:paraId="4A748BC0">
      <w:pPr>
        <w:spacing w:after="120" w:line="259" w:lineRule="auto"/>
        <w:rPr>
          <w:b/>
          <w:bCs/>
        </w:rPr>
      </w:pPr>
      <w:r>
        <w:rPr>
          <w:b/>
          <w:bCs/>
        </w:rPr>
        <w:t>Explanation</w:t>
      </w:r>
    </w:p>
    <w:p w14:paraId="742230DE">
      <w:pPr>
        <w:numPr>
          <w:ilvl w:val="0"/>
          <w:numId w:val="32"/>
        </w:numPr>
        <w:spacing w:after="120" w:line="259" w:lineRule="auto"/>
      </w:pPr>
      <w:r>
        <w:rPr>
          <w:b/>
          <w:bCs/>
        </w:rPr>
        <w:t>UML</w:t>
      </w:r>
      <w:r>
        <w:t xml:space="preserve"> provides the overall visual language for designing the system. </w:t>
      </w:r>
    </w:p>
    <w:p w14:paraId="5EB9B8F8">
      <w:pPr>
        <w:numPr>
          <w:ilvl w:val="0"/>
          <w:numId w:val="32"/>
        </w:numPr>
        <w:spacing w:after="120" w:line="259" w:lineRule="auto"/>
      </w:pPr>
      <w:r>
        <w:rPr>
          <w:b/>
          <w:bCs/>
        </w:rPr>
        <w:t>Class Design</w:t>
      </w:r>
      <w:r>
        <w:t xml:space="preserve"> describes the structure of individual classes. </w:t>
      </w:r>
    </w:p>
    <w:p w14:paraId="15F9F9E8">
      <w:pPr>
        <w:numPr>
          <w:ilvl w:val="0"/>
          <w:numId w:val="32"/>
        </w:numPr>
        <w:spacing w:after="120" w:line="259" w:lineRule="auto"/>
      </w:pPr>
      <w:r>
        <w:t xml:space="preserve">Each class contains </w:t>
      </w:r>
      <w:r>
        <w:rPr>
          <w:b/>
          <w:bCs/>
        </w:rPr>
        <w:t>attributes</w:t>
      </w:r>
      <w:r>
        <w:t xml:space="preserve"> (data) and </w:t>
      </w:r>
      <w:r>
        <w:rPr>
          <w:b/>
          <w:bCs/>
        </w:rPr>
        <w:t>methods</w:t>
      </w:r>
      <w:r>
        <w:t xml:space="preserve"> (functions). </w:t>
      </w:r>
    </w:p>
    <w:p w14:paraId="31F4FDC4">
      <w:pPr>
        <w:numPr>
          <w:ilvl w:val="0"/>
          <w:numId w:val="32"/>
        </w:numPr>
        <w:spacing w:after="120" w:line="259" w:lineRule="auto"/>
      </w:pPr>
      <w:r>
        <w:t xml:space="preserve">UML shows how these classes are connected. </w:t>
      </w:r>
    </w:p>
    <w:p w14:paraId="1735BFB4">
      <w:pPr>
        <w:numPr>
          <w:ilvl w:val="0"/>
          <w:numId w:val="32"/>
        </w:numPr>
        <w:spacing w:after="120" w:line="259" w:lineRule="auto"/>
      </w:pPr>
      <w:r>
        <w:t xml:space="preserve">The class design can then be converted into </w:t>
      </w:r>
      <w:r>
        <w:rPr>
          <w:b/>
          <w:bCs/>
        </w:rPr>
        <w:t>Java classes</w:t>
      </w:r>
      <w:r>
        <w:t xml:space="preserve"> during implementation.</w:t>
      </w:r>
    </w:p>
    <w:p w14:paraId="040818B6">
      <w:pPr>
        <w:spacing w:after="120" w:line="259" w:lineRule="auto"/>
        <w:rPr>
          <w:vanish/>
        </w:rPr>
      </w:pPr>
      <w:r>
        <w:rPr>
          <w:vanish/>
        </w:rPr>
        <w:t>Top of Form</w:t>
      </w:r>
    </w:p>
    <w:p w14:paraId="45A8BA0F">
      <w:pPr>
        <w:spacing w:after="120" w:line="259" w:lineRule="auto"/>
        <w:rPr>
          <w:vanish/>
        </w:rPr>
      </w:pPr>
      <w:r>
        <w:rPr>
          <w:vanish/>
        </w:rPr>
        <w:t>Bottom of Form</w:t>
      </w:r>
    </w:p>
    <w:p w14:paraId="09DC7668">
      <w:pPr>
        <w:spacing w:after="120" w:line="259" w:lineRule="auto"/>
      </w:pPr>
    </w:p>
    <w:p w14:paraId="2394FE06">
      <w:pPr>
        <w:spacing w:after="120" w:line="259" w:lineRule="auto"/>
      </w:pPr>
    </w:p>
    <w:p w14:paraId="25E1E461">
      <w:r>
        <w:br w:type="page"/>
      </w:r>
    </w:p>
    <w:p w14:paraId="6603198E">
      <w:pPr>
        <w:pStyle w:val="2"/>
      </w:pPr>
      <w:r>
        <w:t>43. System Workflow</w:t>
      </w:r>
    </w:p>
    <w:p w14:paraId="1FF83EE5">
      <w:pPr>
        <w:pStyle w:val="3"/>
      </w:pPr>
      <w:r>
        <w:t>Detailed Explanation</w:t>
      </w:r>
    </w:p>
    <w:p w14:paraId="119196A9">
      <w:pPr>
        <w:spacing w:after="120" w:line="259" w:lineRule="auto"/>
      </w:pPr>
      <w:r>
        <w:t>Customer: Login -&gt; Browse -&gt; Search/Sort -&gt; Add to Cart -&gt; Checkout -&gt; Place Order -&gt; Queue -&gt; Processing -&gt; Delivery/Completion. Restaurant and administrator workflows are separate but interact with the same business data.</w:t>
      </w:r>
    </w:p>
    <w:p w14:paraId="194D7F1A">
      <w:pPr>
        <w:pStyle w:val="3"/>
      </w:pPr>
      <w:r>
        <w:t>Key Points</w:t>
      </w:r>
    </w:p>
    <w:p w14:paraId="4D11DAA4">
      <w:pPr>
        <w:pStyle w:val="25"/>
      </w:pPr>
      <w:r>
        <w:t>Clear module responsibility</w:t>
      </w:r>
    </w:p>
    <w:p w14:paraId="40FDA962">
      <w:pPr>
        <w:pStyle w:val="25"/>
      </w:pPr>
      <w:r>
        <w:t>Validation before important operations</w:t>
      </w:r>
    </w:p>
    <w:p w14:paraId="5E57EC57">
      <w:pPr>
        <w:pStyle w:val="25"/>
      </w:pPr>
      <w:r>
        <w:t>Appropriate data-structure selection</w:t>
      </w:r>
    </w:p>
    <w:p w14:paraId="6E12BA57">
      <w:pPr>
        <w:pStyle w:val="25"/>
      </w:pPr>
      <w:r>
        <w:t>Status and data consistency</w:t>
      </w:r>
    </w:p>
    <w:p w14:paraId="44AB664C">
      <w:pPr>
        <w:pStyle w:val="4"/>
        <w:rPr>
          <w:rFonts w:ascii="Times New Roman" w:hAnsi="Times New Roman"/>
          <w:sz w:val="27"/>
        </w:rPr>
      </w:pPr>
      <w:r>
        <w:t>Admin Workflow</w:t>
      </w:r>
    </w:p>
    <w:p w14:paraId="7E805662">
      <w:pPr>
        <w:pStyle w:val="21"/>
        <w:rPr>
          <w:rStyle w:val="20"/>
        </w:rPr>
      </w:pPr>
      <w:r>
        <w:rPr>
          <w:rStyle w:val="20"/>
        </w:rPr>
        <w:t xml:space="preserve">        Admin Login</w:t>
      </w:r>
    </w:p>
    <w:p w14:paraId="1C7EF992">
      <w:pPr>
        <w:pStyle w:val="21"/>
        <w:rPr>
          <w:rStyle w:val="20"/>
        </w:rPr>
      </w:pPr>
      <w:r>
        <w:rPr>
          <w:rStyle w:val="20"/>
        </w:rPr>
        <w:t xml:space="preserve">             ↓</w:t>
      </w:r>
    </w:p>
    <w:p w14:paraId="4E391534">
      <w:pPr>
        <w:pStyle w:val="21"/>
        <w:rPr>
          <w:rStyle w:val="20"/>
        </w:rPr>
      </w:pPr>
      <w:r>
        <w:rPr>
          <w:rStyle w:val="20"/>
        </w:rPr>
        <w:t xml:space="preserve">       Admin Dashboard</w:t>
      </w:r>
    </w:p>
    <w:p w14:paraId="7EEF4A72">
      <w:pPr>
        <w:pStyle w:val="21"/>
        <w:rPr>
          <w:rStyle w:val="20"/>
        </w:rPr>
      </w:pPr>
      <w:r>
        <w:rPr>
          <w:rStyle w:val="20"/>
        </w:rPr>
        <w:t xml:space="preserve">             ↓</w:t>
      </w:r>
    </w:p>
    <w:p w14:paraId="3D080075">
      <w:pPr>
        <w:pStyle w:val="21"/>
        <w:rPr>
          <w:rStyle w:val="20"/>
        </w:rPr>
      </w:pPr>
      <w:r>
        <w:rPr>
          <w:rStyle w:val="20"/>
        </w:rPr>
        <w:t xml:space="preserve">      Manage Food Menu</w:t>
      </w:r>
    </w:p>
    <w:p w14:paraId="77066AE2">
      <w:pPr>
        <w:pStyle w:val="21"/>
        <w:rPr>
          <w:rStyle w:val="20"/>
        </w:rPr>
      </w:pPr>
      <w:r>
        <w:rPr>
          <w:rStyle w:val="20"/>
        </w:rPr>
        <w:t xml:space="preserve">             ↓</w:t>
      </w:r>
    </w:p>
    <w:p w14:paraId="4C3F4CE6">
      <w:pPr>
        <w:pStyle w:val="21"/>
        <w:rPr>
          <w:rStyle w:val="20"/>
        </w:rPr>
      </w:pPr>
      <w:r>
        <w:rPr>
          <w:rStyle w:val="20"/>
        </w:rPr>
        <w:t xml:space="preserve">       Manage Orders</w:t>
      </w:r>
    </w:p>
    <w:p w14:paraId="3375E381">
      <w:pPr>
        <w:pStyle w:val="21"/>
        <w:rPr>
          <w:rStyle w:val="20"/>
        </w:rPr>
      </w:pPr>
      <w:r>
        <w:rPr>
          <w:rStyle w:val="20"/>
        </w:rPr>
        <w:t xml:space="preserve">             ↓</w:t>
      </w:r>
    </w:p>
    <w:p w14:paraId="4CA59E6F">
      <w:pPr>
        <w:pStyle w:val="21"/>
        <w:rPr>
          <w:rStyle w:val="20"/>
        </w:rPr>
      </w:pPr>
      <w:r>
        <w:rPr>
          <w:rStyle w:val="20"/>
        </w:rPr>
        <w:t xml:space="preserve">     Update Order Status</w:t>
      </w:r>
    </w:p>
    <w:p w14:paraId="08BBE89C">
      <w:pPr>
        <w:pStyle w:val="21"/>
        <w:rPr>
          <w:rStyle w:val="20"/>
        </w:rPr>
      </w:pPr>
      <w:r>
        <w:rPr>
          <w:rStyle w:val="20"/>
        </w:rPr>
        <w:t xml:space="preserve">             ↓</w:t>
      </w:r>
    </w:p>
    <w:p w14:paraId="2BD76BCF">
      <w:pPr>
        <w:pStyle w:val="21"/>
        <w:rPr>
          <w:rStyle w:val="20"/>
        </w:rPr>
      </w:pPr>
      <w:r>
        <w:rPr>
          <w:rStyle w:val="20"/>
        </w:rPr>
        <w:t xml:space="preserve">      Manage Delivery</w:t>
      </w:r>
    </w:p>
    <w:p w14:paraId="024FB474">
      <w:pPr>
        <w:pStyle w:val="21"/>
        <w:rPr>
          <w:rStyle w:val="20"/>
        </w:rPr>
      </w:pPr>
      <w:r>
        <w:rPr>
          <w:rStyle w:val="20"/>
        </w:rPr>
        <w:t xml:space="preserve">             ↓</w:t>
      </w:r>
    </w:p>
    <w:p w14:paraId="46CA67DC">
      <w:pPr>
        <w:pStyle w:val="21"/>
        <w:rPr>
          <w:rStyle w:val="20"/>
        </w:rPr>
      </w:pPr>
      <w:r>
        <w:rPr>
          <w:rStyle w:val="20"/>
        </w:rPr>
        <w:t xml:space="preserve">            Logout</w:t>
      </w:r>
    </w:p>
    <w:p w14:paraId="7D70A033">
      <w:pPr>
        <w:pStyle w:val="21"/>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t>Module workflow</w:t>
      </w:r>
    </w:p>
    <w:p w14:paraId="64BECA0C">
      <w:pPr>
        <w:pStyle w:val="21"/>
      </w:pPr>
      <w:r>
        <w:t>Customer</w:t>
      </w:r>
    </w:p>
    <w:p w14:paraId="065A2294">
      <w:pPr>
        <w:pStyle w:val="21"/>
      </w:pPr>
      <w:r>
        <w:t xml:space="preserve">   ↓</w:t>
      </w:r>
    </w:p>
    <w:p w14:paraId="4AED30AD">
      <w:pPr>
        <w:pStyle w:val="21"/>
      </w:pPr>
      <w:r>
        <w:t>Menu Management</w:t>
      </w:r>
    </w:p>
    <w:p w14:paraId="08713D6F">
      <w:pPr>
        <w:pStyle w:val="21"/>
      </w:pPr>
      <w:r>
        <w:t xml:space="preserve">   ↓</w:t>
      </w:r>
    </w:p>
    <w:p w14:paraId="7B4E83F7">
      <w:pPr>
        <w:pStyle w:val="21"/>
      </w:pPr>
      <w:r>
        <w:t>Cart Management</w:t>
      </w:r>
    </w:p>
    <w:p w14:paraId="0E29A739">
      <w:pPr>
        <w:pStyle w:val="21"/>
      </w:pPr>
      <w:r>
        <w:t xml:space="preserve">   ↓</w:t>
      </w:r>
    </w:p>
    <w:p w14:paraId="6F00FF5C">
      <w:pPr>
        <w:pStyle w:val="21"/>
      </w:pPr>
      <w:r>
        <w:t>Order Management</w:t>
      </w:r>
    </w:p>
    <w:p w14:paraId="14515B78">
      <w:pPr>
        <w:pStyle w:val="21"/>
      </w:pPr>
      <w:r>
        <w:t xml:space="preserve">   ↓</w:t>
      </w:r>
    </w:p>
    <w:p w14:paraId="102EC591">
      <w:pPr>
        <w:pStyle w:val="21"/>
      </w:pPr>
      <w:r>
        <w:t>Bill &amp; Payment</w:t>
      </w:r>
    </w:p>
    <w:p w14:paraId="6D5DFD47">
      <w:pPr>
        <w:pStyle w:val="21"/>
      </w:pPr>
      <w:r>
        <w:t xml:space="preserve">   ↓</w:t>
      </w:r>
    </w:p>
    <w:p w14:paraId="49CA7013">
      <w:pPr>
        <w:pStyle w:val="21"/>
      </w:pPr>
      <w:r>
        <w:t>Delivery Management</w:t>
      </w:r>
    </w:p>
    <w:p w14:paraId="763A564D">
      <w:pPr>
        <w:pStyle w:val="21"/>
      </w:pPr>
      <w:r>
        <w:t xml:space="preserve">   ↓</w:t>
      </w:r>
    </w:p>
    <w:p w14:paraId="370DBA2A">
      <w:pPr>
        <w:pStyle w:val="21"/>
      </w:pPr>
      <w:r>
        <w:t>Order Completed</w:t>
      </w:r>
    </w:p>
    <w:p w14:paraId="1D0F8A90">
      <w:pPr>
        <w:pStyle w:val="21"/>
      </w:pPr>
    </w:p>
    <w:p w14:paraId="2EC0CD7A">
      <w:pPr>
        <w:pStyle w:val="25"/>
        <w:numPr>
          <w:ilvl w:val="0"/>
          <w:numId w:val="0"/>
        </w:numPr>
        <w:ind w:left="360"/>
      </w:pPr>
    </w:p>
    <w:p w14:paraId="5F839BA8">
      <w:r>
        <w:br w:type="page"/>
      </w:r>
    </w:p>
    <w:p w14:paraId="56F76634">
      <w:pPr>
        <w:pStyle w:val="2"/>
      </w:pPr>
      <w:r>
        <w:t>44. Detailed Algorithms</w:t>
      </w:r>
    </w:p>
    <w:p w14:paraId="6C18C17D">
      <w:pPr>
        <w:pStyle w:val="3"/>
      </w:pPr>
      <w:r>
        <w:t>44.1 Add Food Item</w:t>
      </w:r>
    </w:p>
    <w:p w14:paraId="0CC3C822">
      <w:pPr>
        <w:pStyle w:val="31"/>
      </w:pPr>
      <w:r>
        <w:t>Read food ID, name, category and price.</w:t>
      </w:r>
    </w:p>
    <w:p w14:paraId="4DE16D3C">
      <w:pPr>
        <w:pStyle w:val="31"/>
      </w:pPr>
      <w:r>
        <w:t>Check that the ID is not already used.</w:t>
      </w:r>
    </w:p>
    <w:p w14:paraId="5C286911">
      <w:pPr>
        <w:pStyle w:val="31"/>
      </w:pPr>
      <w:r>
        <w:t>Validate required text fields.</w:t>
      </w:r>
    </w:p>
    <w:p w14:paraId="15539BF4">
      <w:pPr>
        <w:pStyle w:val="31"/>
      </w:pPr>
      <w:r>
        <w:t>Validate that price is non-negative.</w:t>
      </w:r>
    </w:p>
    <w:p w14:paraId="43928CE6">
      <w:pPr>
        <w:pStyle w:val="31"/>
      </w:pPr>
      <w:r>
        <w:t>Create a FoodItem object.</w:t>
      </w:r>
    </w:p>
    <w:p w14:paraId="6834224D">
      <w:pPr>
        <w:pStyle w:val="31"/>
      </w:pPr>
      <w:r>
        <w:t>Store the object in the menu structure.</w:t>
      </w:r>
    </w:p>
    <w:p w14:paraId="3314E081">
      <w:pPr>
        <w:pStyle w:val="31"/>
      </w:pPr>
      <w:r>
        <w:t>Display confirmation.</w:t>
      </w:r>
    </w:p>
    <w:p w14:paraId="42F58A5B">
      <w:pPr>
        <w:pStyle w:val="3"/>
      </w:pPr>
      <w:r>
        <w:t>44.2 Search Food</w:t>
      </w:r>
    </w:p>
    <w:p w14:paraId="60C9A890">
      <w:pPr>
        <w:pStyle w:val="31"/>
      </w:pPr>
      <w:r>
        <w:t>Read search text or ID.</w:t>
      </w:r>
    </w:p>
    <w:p w14:paraId="33547E8B">
      <w:pPr>
        <w:pStyle w:val="31"/>
      </w:pPr>
      <w:r>
        <w:t>Select linear or indexed search depending on storage.</w:t>
      </w:r>
    </w:p>
    <w:p w14:paraId="4B87795B">
      <w:pPr>
        <w:pStyle w:val="31"/>
      </w:pPr>
      <w:r>
        <w:t>Compare the target with the relevant field.</w:t>
      </w:r>
    </w:p>
    <w:p w14:paraId="27477040">
      <w:pPr>
        <w:pStyle w:val="31"/>
      </w:pPr>
      <w:r>
        <w:t>Display matching result.</w:t>
      </w:r>
    </w:p>
    <w:p w14:paraId="7AAA1912">
      <w:pPr>
        <w:pStyle w:val="31"/>
      </w:pPr>
      <w:r>
        <w:t>If no result exists, display a not-found message.</w:t>
      </w:r>
    </w:p>
    <w:p w14:paraId="6A90AEDD">
      <w:pPr>
        <w:pStyle w:val="3"/>
      </w:pPr>
      <w:r>
        <w:t>44.3 Add to Cart</w:t>
      </w:r>
    </w:p>
    <w:p w14:paraId="4B9140B5">
      <w:pPr>
        <w:pStyle w:val="31"/>
      </w:pPr>
      <w:r>
        <w:t>Read food ID and quantity.</w:t>
      </w:r>
    </w:p>
    <w:p w14:paraId="1E6C333A">
      <w:pPr>
        <w:pStyle w:val="31"/>
      </w:pPr>
      <w:r>
        <w:t>Find the food item.</w:t>
      </w:r>
    </w:p>
    <w:p w14:paraId="37F5F8E2">
      <w:pPr>
        <w:pStyle w:val="31"/>
      </w:pPr>
      <w:r>
        <w:t>Check availability.</w:t>
      </w:r>
    </w:p>
    <w:p w14:paraId="7259D482">
      <w:pPr>
        <w:pStyle w:val="31"/>
      </w:pPr>
      <w:r>
        <w:t>Validate positive quantity.</w:t>
      </w:r>
    </w:p>
    <w:p w14:paraId="7B3A7A55">
      <w:pPr>
        <w:pStyle w:val="31"/>
      </w:pPr>
      <w:r>
        <w:t>If the item already exists in the cart, update quantity.</w:t>
      </w:r>
    </w:p>
    <w:p w14:paraId="0D73F981">
      <w:pPr>
        <w:pStyle w:val="31"/>
      </w:pPr>
      <w:r>
        <w:t>Otherwise create a new CartItem.</w:t>
      </w:r>
    </w:p>
    <w:p w14:paraId="35378F9F">
      <w:pPr>
        <w:pStyle w:val="31"/>
      </w:pPr>
      <w:r>
        <w:t>Recalculate total.</w:t>
      </w:r>
    </w:p>
    <w:p w14:paraId="2F8DA4B9">
      <w:pPr>
        <w:pStyle w:val="3"/>
      </w:pPr>
      <w:r>
        <w:t>44.4 Place Order</w:t>
      </w:r>
    </w:p>
    <w:p w14:paraId="67F51E81">
      <w:pPr>
        <w:pStyle w:val="31"/>
      </w:pPr>
      <w:r>
        <w:t>Check that the cart is not empty.</w:t>
      </w:r>
    </w:p>
    <w:p w14:paraId="41A017C6">
      <w:pPr>
        <w:pStyle w:val="31"/>
      </w:pPr>
      <w:r>
        <w:t>Validate cart items.</w:t>
      </w:r>
    </w:p>
    <w:p w14:paraId="35BCE9C3">
      <w:pPr>
        <w:pStyle w:val="31"/>
      </w:pPr>
      <w:r>
        <w:t>Calculate the final amount.</w:t>
      </w:r>
    </w:p>
    <w:p w14:paraId="2B60A7B9">
      <w:pPr>
        <w:pStyle w:val="31"/>
      </w:pPr>
      <w:r>
        <w:t>Create an Order object.</w:t>
      </w:r>
    </w:p>
    <w:p w14:paraId="360F1B6E">
      <w:pPr>
        <w:pStyle w:val="31"/>
      </w:pPr>
      <w:r>
        <w:t>Copy order items and purchase-time prices.</w:t>
      </w:r>
    </w:p>
    <w:p w14:paraId="7C9C1FC7">
      <w:pPr>
        <w:pStyle w:val="31"/>
      </w:pPr>
      <w:r>
        <w:t>Set status to PLACED.</w:t>
      </w:r>
    </w:p>
    <w:p w14:paraId="0C7C06D0">
      <w:pPr>
        <w:pStyle w:val="31"/>
      </w:pPr>
      <w:r>
        <w:t>Insert order into the pending queue.</w:t>
      </w:r>
    </w:p>
    <w:p w14:paraId="0D1E143C">
      <w:pPr>
        <w:pStyle w:val="31"/>
      </w:pPr>
      <w:r>
        <w:t>Display order ID.</w:t>
      </w:r>
    </w:p>
    <w:p w14:paraId="55FAFDE3">
      <w:pPr>
        <w:pStyle w:val="3"/>
      </w:pPr>
      <w:r>
        <w:t>44.5 Process Order Queue</w:t>
      </w:r>
    </w:p>
    <w:p w14:paraId="18EAE13B">
      <w:pPr>
        <w:pStyle w:val="31"/>
      </w:pPr>
      <w:r>
        <w:t>Check whether the queue is empty.</w:t>
      </w:r>
    </w:p>
    <w:p w14:paraId="05CF6044">
      <w:pPr>
        <w:pStyle w:val="31"/>
      </w:pPr>
      <w:r>
        <w:t>Remove the first order using poll().</w:t>
      </w:r>
    </w:p>
    <w:p w14:paraId="7FACBD48">
      <w:pPr>
        <w:pStyle w:val="31"/>
      </w:pPr>
      <w:r>
        <w:t>Change status to CONFIRMED or processing state.</w:t>
      </w:r>
    </w:p>
    <w:p w14:paraId="20E67648">
      <w:pPr>
        <w:pStyle w:val="31"/>
      </w:pPr>
      <w:r>
        <w:t>Process the order.</w:t>
      </w:r>
    </w:p>
    <w:p w14:paraId="44547D33">
      <w:pPr>
        <w:pStyle w:val="31"/>
      </w:pPr>
      <w:r>
        <w:t>Update final status.</w:t>
      </w:r>
    </w:p>
    <w:p w14:paraId="7853ED95">
      <w:pPr>
        <w:pStyle w:val="31"/>
      </w:pPr>
      <w:r>
        <w:t>Repeat while orders remain.</w:t>
      </w:r>
    </w:p>
    <w:p w14:paraId="46CE6816">
      <w:r>
        <w:br w:type="page"/>
      </w:r>
    </w:p>
    <w:p w14:paraId="777BF0AD">
      <w:pPr>
        <w:pStyle w:val="2"/>
      </w:pPr>
      <w:r>
        <w:t>45. Pseudocode</w:t>
      </w:r>
    </w:p>
    <w:p w14:paraId="68CD1122">
      <w:pPr>
        <w:pStyle w:val="3"/>
      </w:pPr>
      <w:r>
        <w:t>45.1 Linear Search</w:t>
      </w:r>
    </w:p>
    <w:p w14:paraId="1E1741F6">
      <w:pPr>
        <w:ind w:left="288"/>
      </w:pPr>
      <w:r>
        <w:rPr>
          <w:rFonts w:ascii="Consolas" w:hAnsi="Consolas"/>
          <w:sz w:val="17"/>
        </w:rPr>
        <w:t>LINEAR_SEARCH(menu, target)</w:t>
      </w:r>
      <w:r>
        <w:rPr>
          <w:rFonts w:ascii="Consolas" w:hAnsi="Consolas"/>
          <w:sz w:val="17"/>
        </w:rPr>
        <w:br w:type="textWrapping"/>
      </w:r>
      <w:r>
        <w:rPr>
          <w:rFonts w:ascii="Consolas" w:hAnsi="Consolas"/>
          <w:sz w:val="17"/>
        </w:rPr>
        <w:t xml:space="preserve">    FOR each item IN menu</w:t>
      </w:r>
      <w:r>
        <w:rPr>
          <w:rFonts w:ascii="Consolas" w:hAnsi="Consolas"/>
          <w:sz w:val="17"/>
        </w:rPr>
        <w:br w:type="textWrapping"/>
      </w:r>
      <w:r>
        <w:rPr>
          <w:rFonts w:ascii="Consolas" w:hAnsi="Consolas"/>
          <w:sz w:val="17"/>
        </w:rPr>
        <w:t xml:space="preserve">        IF item.name equals target</w:t>
      </w:r>
      <w:r>
        <w:rPr>
          <w:rFonts w:ascii="Consolas" w:hAnsi="Consolas"/>
          <w:sz w:val="17"/>
        </w:rPr>
        <w:br w:type="textWrapping"/>
      </w:r>
      <w:r>
        <w:rPr>
          <w:rFonts w:ascii="Consolas" w:hAnsi="Consolas"/>
          <w:sz w:val="17"/>
        </w:rPr>
        <w:t xml:space="preserve">            RETURN item</w:t>
      </w:r>
      <w:r>
        <w:rPr>
          <w:rFonts w:ascii="Consolas" w:hAnsi="Consolas"/>
          <w:sz w:val="17"/>
        </w:rPr>
        <w:br w:type="textWrapping"/>
      </w:r>
      <w:r>
        <w:rPr>
          <w:rFonts w:ascii="Consolas" w:hAnsi="Consolas"/>
          <w:sz w:val="17"/>
        </w:rPr>
        <w:t xml:space="preserve">        END IF</w:t>
      </w:r>
      <w:r>
        <w:rPr>
          <w:rFonts w:ascii="Consolas" w:hAnsi="Consolas"/>
          <w:sz w:val="17"/>
        </w:rPr>
        <w:br w:type="textWrapping"/>
      </w:r>
      <w:r>
        <w:rPr>
          <w:rFonts w:ascii="Consolas" w:hAnsi="Consolas"/>
          <w:sz w:val="17"/>
        </w:rPr>
        <w:t xml:space="preserve">    END FOR</w:t>
      </w:r>
      <w:r>
        <w:rPr>
          <w:rFonts w:ascii="Consolas" w:hAnsi="Consolas"/>
          <w:sz w:val="17"/>
        </w:rPr>
        <w:br w:type="textWrapping"/>
      </w:r>
      <w:r>
        <w:rPr>
          <w:rFonts w:ascii="Consolas" w:hAnsi="Consolas"/>
          <w:sz w:val="17"/>
        </w:rPr>
        <w:t xml:space="preserve">    RETURN NOT_FOUND</w:t>
      </w:r>
    </w:p>
    <w:p w14:paraId="7D4A3076">
      <w:pPr>
        <w:pStyle w:val="3"/>
      </w:pPr>
      <w:r>
        <w:t>45.2 Binary Search</w:t>
      </w:r>
    </w:p>
    <w:p w14:paraId="2232249E">
      <w:pPr>
        <w:ind w:left="288"/>
      </w:pPr>
      <w:r>
        <w:rPr>
          <w:rFonts w:ascii="Consolas" w:hAnsi="Consolas"/>
          <w:sz w:val="17"/>
        </w:rPr>
        <w:t>BINARY_SEARCH(sortedMenu, target)</w:t>
      </w:r>
      <w:r>
        <w:rPr>
          <w:rFonts w:ascii="Consolas" w:hAnsi="Consolas"/>
          <w:sz w:val="17"/>
        </w:rPr>
        <w:br w:type="textWrapping"/>
      </w:r>
      <w:r>
        <w:rPr>
          <w:rFonts w:ascii="Consolas" w:hAnsi="Consolas"/>
          <w:sz w:val="17"/>
        </w:rPr>
        <w:t xml:space="preserve">    low = 0</w:t>
      </w:r>
      <w:r>
        <w:rPr>
          <w:rFonts w:ascii="Consolas" w:hAnsi="Consolas"/>
          <w:sz w:val="17"/>
        </w:rPr>
        <w:br w:type="textWrapping"/>
      </w:r>
      <w:r>
        <w:rPr>
          <w:rFonts w:ascii="Consolas" w:hAnsi="Consolas"/>
          <w:sz w:val="17"/>
        </w:rPr>
        <w:t xml:space="preserve">    high = size - 1</w:t>
      </w:r>
      <w:r>
        <w:rPr>
          <w:rFonts w:ascii="Consolas" w:hAnsi="Consolas"/>
          <w:sz w:val="17"/>
        </w:rPr>
        <w:br w:type="textWrapping"/>
      </w:r>
      <w:r>
        <w:rPr>
          <w:rFonts w:ascii="Consolas" w:hAnsi="Consolas"/>
          <w:sz w:val="17"/>
        </w:rPr>
        <w:t xml:space="preserve">    WHILE low &lt;= high</w:t>
      </w:r>
      <w:r>
        <w:rPr>
          <w:rFonts w:ascii="Consolas" w:hAnsi="Consolas"/>
          <w:sz w:val="17"/>
        </w:rPr>
        <w:br w:type="textWrapping"/>
      </w:r>
      <w:r>
        <w:rPr>
          <w:rFonts w:ascii="Consolas" w:hAnsi="Consolas"/>
          <w:sz w:val="17"/>
        </w:rPr>
        <w:t xml:space="preserve">        mid = (low + high) / 2</w:t>
      </w:r>
      <w:r>
        <w:rPr>
          <w:rFonts w:ascii="Consolas" w:hAnsi="Consolas"/>
          <w:sz w:val="17"/>
        </w:rPr>
        <w:br w:type="textWrapping"/>
      </w:r>
      <w:r>
        <w:rPr>
          <w:rFonts w:ascii="Consolas" w:hAnsi="Consolas"/>
          <w:sz w:val="17"/>
        </w:rPr>
        <w:t xml:space="preserve">        IF sortedMenu[mid] == target</w:t>
      </w:r>
      <w:r>
        <w:rPr>
          <w:rFonts w:ascii="Consolas" w:hAnsi="Consolas"/>
          <w:sz w:val="17"/>
        </w:rPr>
        <w:br w:type="textWrapping"/>
      </w:r>
      <w:r>
        <w:rPr>
          <w:rFonts w:ascii="Consolas" w:hAnsi="Consolas"/>
          <w:sz w:val="17"/>
        </w:rPr>
        <w:t xml:space="preserve">            RETURN mid</w:t>
      </w:r>
      <w:r>
        <w:rPr>
          <w:rFonts w:ascii="Consolas" w:hAnsi="Consolas"/>
          <w:sz w:val="17"/>
        </w:rPr>
        <w:br w:type="textWrapping"/>
      </w:r>
      <w:r>
        <w:rPr>
          <w:rFonts w:ascii="Consolas" w:hAnsi="Consolas"/>
          <w:sz w:val="17"/>
        </w:rPr>
        <w:t xml:space="preserve">        ELSE IF target &lt; sortedMenu[mid]</w:t>
      </w:r>
      <w:r>
        <w:rPr>
          <w:rFonts w:ascii="Consolas" w:hAnsi="Consolas"/>
          <w:sz w:val="17"/>
        </w:rPr>
        <w:br w:type="textWrapping"/>
      </w:r>
      <w:r>
        <w:rPr>
          <w:rFonts w:ascii="Consolas" w:hAnsi="Consolas"/>
          <w:sz w:val="17"/>
        </w:rPr>
        <w:t xml:space="preserve">            high = mid - 1</w:t>
      </w:r>
      <w:r>
        <w:rPr>
          <w:rFonts w:ascii="Consolas" w:hAnsi="Consolas"/>
          <w:sz w:val="17"/>
        </w:rPr>
        <w:br w:type="textWrapping"/>
      </w:r>
      <w:r>
        <w:rPr>
          <w:rFonts w:ascii="Consolas" w:hAnsi="Consolas"/>
          <w:sz w:val="17"/>
        </w:rPr>
        <w:t xml:space="preserve">        ELSE</w:t>
      </w:r>
      <w:r>
        <w:rPr>
          <w:rFonts w:ascii="Consolas" w:hAnsi="Consolas"/>
          <w:sz w:val="17"/>
        </w:rPr>
        <w:br w:type="textWrapping"/>
      </w:r>
      <w:r>
        <w:rPr>
          <w:rFonts w:ascii="Consolas" w:hAnsi="Consolas"/>
          <w:sz w:val="17"/>
        </w:rPr>
        <w:t xml:space="preserve">            low = mid + 1</w:t>
      </w:r>
      <w:r>
        <w:rPr>
          <w:rFonts w:ascii="Consolas" w:hAnsi="Consolas"/>
          <w:sz w:val="17"/>
        </w:rPr>
        <w:br w:type="textWrapping"/>
      </w:r>
      <w:r>
        <w:rPr>
          <w:rFonts w:ascii="Consolas" w:hAnsi="Consolas"/>
          <w:sz w:val="17"/>
        </w:rPr>
        <w:t xml:space="preserve">        END IF</w:t>
      </w:r>
      <w:r>
        <w:rPr>
          <w:rFonts w:ascii="Consolas" w:hAnsi="Consolas"/>
          <w:sz w:val="17"/>
        </w:rPr>
        <w:br w:type="textWrapping"/>
      </w:r>
      <w:r>
        <w:rPr>
          <w:rFonts w:ascii="Consolas" w:hAnsi="Consolas"/>
          <w:sz w:val="17"/>
        </w:rPr>
        <w:t xml:space="preserve">    END WHILE</w:t>
      </w:r>
      <w:r>
        <w:rPr>
          <w:rFonts w:ascii="Consolas" w:hAnsi="Consolas"/>
          <w:sz w:val="17"/>
        </w:rPr>
        <w:br w:type="textWrapping"/>
      </w:r>
      <w:r>
        <w:rPr>
          <w:rFonts w:ascii="Consolas" w:hAnsi="Consolas"/>
          <w:sz w:val="17"/>
        </w:rPr>
        <w:t xml:space="preserve">    RETURN -1</w:t>
      </w:r>
    </w:p>
    <w:p w14:paraId="78B37DB6">
      <w:pPr>
        <w:pStyle w:val="3"/>
      </w:pPr>
      <w:r>
        <w:t>45.3 Billing</w:t>
      </w:r>
    </w:p>
    <w:p w14:paraId="18EAB7CA">
      <w:pPr>
        <w:ind w:left="288"/>
      </w:pPr>
      <w:r>
        <w:rPr>
          <w:rFonts w:ascii="Consolas" w:hAnsi="Consolas"/>
          <w:sz w:val="17"/>
        </w:rPr>
        <w:t>CALCULATE_TOTAL(items)</w:t>
      </w:r>
      <w:r>
        <w:rPr>
          <w:rFonts w:ascii="Consolas" w:hAnsi="Consolas"/>
          <w:sz w:val="17"/>
        </w:rPr>
        <w:br w:type="textWrapping"/>
      </w:r>
      <w:r>
        <w:rPr>
          <w:rFonts w:ascii="Consolas" w:hAnsi="Consolas"/>
          <w:sz w:val="17"/>
        </w:rPr>
        <w:t xml:space="preserve">    subtotal = 0</w:t>
      </w:r>
      <w:r>
        <w:rPr>
          <w:rFonts w:ascii="Consolas" w:hAnsi="Consolas"/>
          <w:sz w:val="17"/>
        </w:rPr>
        <w:br w:type="textWrapping"/>
      </w:r>
      <w:r>
        <w:rPr>
          <w:rFonts w:ascii="Consolas" w:hAnsi="Consolas"/>
          <w:sz w:val="17"/>
        </w:rPr>
        <w:t xml:space="preserve">    FOR each item</w:t>
      </w:r>
      <w:r>
        <w:rPr>
          <w:rFonts w:ascii="Consolas" w:hAnsi="Consolas"/>
          <w:sz w:val="17"/>
        </w:rPr>
        <w:br w:type="textWrapping"/>
      </w:r>
      <w:r>
        <w:rPr>
          <w:rFonts w:ascii="Consolas" w:hAnsi="Consolas"/>
          <w:sz w:val="17"/>
        </w:rPr>
        <w:t xml:space="preserve">        subtotal = subtotal + item.price * item.quantity</w:t>
      </w:r>
      <w:r>
        <w:rPr>
          <w:rFonts w:ascii="Consolas" w:hAnsi="Consolas"/>
          <w:sz w:val="17"/>
        </w:rPr>
        <w:br w:type="textWrapping"/>
      </w:r>
      <w:r>
        <w:rPr>
          <w:rFonts w:ascii="Consolas" w:hAnsi="Consolas"/>
          <w:sz w:val="17"/>
        </w:rPr>
        <w:t xml:space="preserve">    END FOR</w:t>
      </w:r>
      <w:r>
        <w:rPr>
          <w:rFonts w:ascii="Consolas" w:hAnsi="Consolas"/>
          <w:sz w:val="17"/>
        </w:rPr>
        <w:br w:type="textWrapping"/>
      </w:r>
      <w:r>
        <w:rPr>
          <w:rFonts w:ascii="Consolas" w:hAnsi="Consolas"/>
          <w:sz w:val="17"/>
        </w:rPr>
        <w:t xml:space="preserve">    total = subtotal + charges - discount</w:t>
      </w:r>
      <w:r>
        <w:rPr>
          <w:rFonts w:ascii="Consolas" w:hAnsi="Consolas"/>
          <w:sz w:val="17"/>
        </w:rPr>
        <w:br w:type="textWrapping"/>
      </w:r>
      <w:r>
        <w:rPr>
          <w:rFonts w:ascii="Consolas" w:hAnsi="Consolas"/>
          <w:sz w:val="17"/>
        </w:rPr>
        <w:t xml:space="preserve">    IF total &lt; 0</w:t>
      </w:r>
      <w:r>
        <w:rPr>
          <w:rFonts w:ascii="Consolas" w:hAnsi="Consolas"/>
          <w:sz w:val="17"/>
        </w:rPr>
        <w:br w:type="textWrapping"/>
      </w:r>
      <w:r>
        <w:rPr>
          <w:rFonts w:ascii="Consolas" w:hAnsi="Consolas"/>
          <w:sz w:val="17"/>
        </w:rPr>
        <w:t xml:space="preserve">        total = 0</w:t>
      </w:r>
      <w:r>
        <w:rPr>
          <w:rFonts w:ascii="Consolas" w:hAnsi="Consolas"/>
          <w:sz w:val="17"/>
        </w:rPr>
        <w:br w:type="textWrapping"/>
      </w:r>
      <w:r>
        <w:rPr>
          <w:rFonts w:ascii="Consolas" w:hAnsi="Consolas"/>
          <w:sz w:val="17"/>
        </w:rPr>
        <w:t xml:space="preserve">    END IF</w:t>
      </w:r>
      <w:r>
        <w:rPr>
          <w:rFonts w:ascii="Consolas" w:hAnsi="Consolas"/>
          <w:sz w:val="17"/>
        </w:rPr>
        <w:br w:type="textWrapping"/>
      </w:r>
      <w:r>
        <w:rPr>
          <w:rFonts w:ascii="Consolas" w:hAnsi="Consolas"/>
          <w:sz w:val="17"/>
        </w:rPr>
        <w:t xml:space="preserve">    RETURN total</w:t>
      </w:r>
    </w:p>
    <w:p w14:paraId="7F997FD8">
      <w:pPr>
        <w:pStyle w:val="3"/>
      </w:pPr>
      <w:r>
        <w:t>45.4 Queue Processing</w:t>
      </w:r>
    </w:p>
    <w:p w14:paraId="3ECA7BE7">
      <w:pPr>
        <w:ind w:left="288"/>
      </w:pPr>
      <w:r>
        <w:rPr>
          <w:rFonts w:ascii="Consolas" w:hAnsi="Consolas"/>
          <w:sz w:val="17"/>
        </w:rPr>
        <w:t>PROCESS_QUEUE(queue)</w:t>
      </w:r>
      <w:r>
        <w:rPr>
          <w:rFonts w:ascii="Consolas" w:hAnsi="Consolas"/>
          <w:sz w:val="17"/>
        </w:rPr>
        <w:br w:type="textWrapping"/>
      </w:r>
      <w:r>
        <w:rPr>
          <w:rFonts w:ascii="Consolas" w:hAnsi="Consolas"/>
          <w:sz w:val="17"/>
        </w:rPr>
        <w:t xml:space="preserve">    WHILE queue is not empty</w:t>
      </w:r>
      <w:r>
        <w:rPr>
          <w:rFonts w:ascii="Consolas" w:hAnsi="Consolas"/>
          <w:sz w:val="17"/>
        </w:rPr>
        <w:br w:type="textWrapping"/>
      </w:r>
      <w:r>
        <w:rPr>
          <w:rFonts w:ascii="Consolas" w:hAnsi="Consolas"/>
          <w:sz w:val="17"/>
        </w:rPr>
        <w:t xml:space="preserve">        order = queue.poll()</w:t>
      </w:r>
      <w:r>
        <w:rPr>
          <w:rFonts w:ascii="Consolas" w:hAnsi="Consolas"/>
          <w:sz w:val="17"/>
        </w:rPr>
        <w:br w:type="textWrapping"/>
      </w:r>
      <w:r>
        <w:rPr>
          <w:rFonts w:ascii="Consolas" w:hAnsi="Consolas"/>
          <w:sz w:val="17"/>
        </w:rPr>
        <w:t xml:space="preserve">        process(order)</w:t>
      </w:r>
      <w:r>
        <w:rPr>
          <w:rFonts w:ascii="Consolas" w:hAnsi="Consolas"/>
          <w:sz w:val="17"/>
        </w:rPr>
        <w:br w:type="textWrapping"/>
      </w:r>
      <w:r>
        <w:rPr>
          <w:rFonts w:ascii="Consolas" w:hAnsi="Consolas"/>
          <w:sz w:val="17"/>
        </w:rPr>
        <w:t xml:space="preserve">    END WHILE</w:t>
      </w:r>
    </w:p>
    <w:p w14:paraId="79001F43">
      <w:r>
        <w:br w:type="page"/>
      </w:r>
    </w:p>
    <w:p w14:paraId="14BC3F15">
      <w:pPr>
        <w:pStyle w:val="2"/>
      </w:pPr>
      <w:r>
        <w:t>46. Java Implementation</w:t>
      </w:r>
    </w:p>
    <w:p w14:paraId="14CCD848">
      <w:pPr>
        <w:pStyle w:val="3"/>
      </w:pPr>
      <w:r>
        <w:t>46.1 FoodItem Class</w:t>
      </w:r>
    </w:p>
    <w:p w14:paraId="1191F8DB">
      <w:pPr>
        <w:ind w:left="288"/>
      </w:pPr>
      <w:r>
        <w:rPr>
          <w:rFonts w:ascii="Consolas" w:hAnsi="Consolas"/>
          <w:sz w:val="17"/>
        </w:rPr>
        <w:t>public class FoodItem {</w:t>
      </w:r>
      <w:r>
        <w:rPr>
          <w:rFonts w:ascii="Consolas" w:hAnsi="Consolas"/>
          <w:sz w:val="17"/>
        </w:rPr>
        <w:br w:type="textWrapping"/>
      </w:r>
      <w:r>
        <w:rPr>
          <w:rFonts w:ascii="Consolas" w:hAnsi="Consolas"/>
          <w:sz w:val="17"/>
        </w:rPr>
        <w:t xml:space="preserve">    private int id;</w:t>
      </w:r>
      <w:r>
        <w:rPr>
          <w:rFonts w:ascii="Consolas" w:hAnsi="Consolas"/>
          <w:sz w:val="17"/>
        </w:rPr>
        <w:br w:type="textWrapping"/>
      </w:r>
      <w:r>
        <w:rPr>
          <w:rFonts w:ascii="Consolas" w:hAnsi="Consolas"/>
          <w:sz w:val="17"/>
        </w:rPr>
        <w:t xml:space="preserve">    private String name;</w:t>
      </w:r>
      <w:r>
        <w:rPr>
          <w:rFonts w:ascii="Consolas" w:hAnsi="Consolas"/>
          <w:sz w:val="17"/>
        </w:rPr>
        <w:br w:type="textWrapping"/>
      </w:r>
      <w:r>
        <w:rPr>
          <w:rFonts w:ascii="Consolas" w:hAnsi="Consolas"/>
          <w:sz w:val="17"/>
        </w:rPr>
        <w:t xml:space="preserve">    private String category;</w:t>
      </w:r>
      <w:r>
        <w:rPr>
          <w:rFonts w:ascii="Consolas" w:hAnsi="Consolas"/>
          <w:sz w:val="17"/>
        </w:rPr>
        <w:br w:type="textWrapping"/>
      </w:r>
      <w:r>
        <w:rPr>
          <w:rFonts w:ascii="Consolas" w:hAnsi="Consolas"/>
          <w:sz w:val="17"/>
        </w:rPr>
        <w:t xml:space="preserve">    private double price;</w:t>
      </w:r>
      <w:r>
        <w:rPr>
          <w:rFonts w:ascii="Consolas" w:hAnsi="Consolas"/>
          <w:sz w:val="17"/>
        </w:rPr>
        <w:br w:type="textWrapping"/>
      </w:r>
      <w:r>
        <w:rPr>
          <w:rFonts w:ascii="Consolas" w:hAnsi="Consolas"/>
          <w:sz w:val="17"/>
        </w:rPr>
        <w:t xml:space="preserve">    private boolean available;</w:t>
      </w:r>
      <w:r>
        <w:rPr>
          <w:rFonts w:ascii="Consolas" w:hAnsi="Consolas"/>
          <w:sz w:val="17"/>
        </w:rPr>
        <w:br w:type="textWrapping"/>
      </w:r>
      <w:r>
        <w:rPr>
          <w:rFonts w:ascii="Consolas" w:hAnsi="Consolas"/>
          <w:sz w:val="17"/>
        </w:rPr>
        <w:br w:type="textWrapping"/>
      </w:r>
      <w:r>
        <w:rPr>
          <w:rFonts w:ascii="Consolas" w:hAnsi="Consolas"/>
          <w:sz w:val="17"/>
        </w:rPr>
        <w:t xml:space="preserve">    public FoodItem(int id, String name, String category, double price) {</w:t>
      </w:r>
      <w:r>
        <w:rPr>
          <w:rFonts w:ascii="Consolas" w:hAnsi="Consolas"/>
          <w:sz w:val="17"/>
        </w:rPr>
        <w:br w:type="textWrapping"/>
      </w:r>
      <w:r>
        <w:rPr>
          <w:rFonts w:ascii="Consolas" w:hAnsi="Consolas"/>
          <w:sz w:val="17"/>
        </w:rPr>
        <w:t xml:space="preserve">        this.id = id;</w:t>
      </w:r>
      <w:r>
        <w:rPr>
          <w:rFonts w:ascii="Consolas" w:hAnsi="Consolas"/>
          <w:sz w:val="17"/>
        </w:rPr>
        <w:br w:type="textWrapping"/>
      </w:r>
      <w:r>
        <w:rPr>
          <w:rFonts w:ascii="Consolas" w:hAnsi="Consolas"/>
          <w:sz w:val="17"/>
        </w:rPr>
        <w:t xml:space="preserve">        this.name = name;</w:t>
      </w:r>
      <w:r>
        <w:rPr>
          <w:rFonts w:ascii="Consolas" w:hAnsi="Consolas"/>
          <w:sz w:val="17"/>
        </w:rPr>
        <w:br w:type="textWrapping"/>
      </w:r>
      <w:r>
        <w:rPr>
          <w:rFonts w:ascii="Consolas" w:hAnsi="Consolas"/>
          <w:sz w:val="17"/>
        </w:rPr>
        <w:t xml:space="preserve">        this.category = category;</w:t>
      </w:r>
      <w:r>
        <w:rPr>
          <w:rFonts w:ascii="Consolas" w:hAnsi="Consolas"/>
          <w:sz w:val="17"/>
        </w:rPr>
        <w:br w:type="textWrapping"/>
      </w:r>
      <w:r>
        <w:rPr>
          <w:rFonts w:ascii="Consolas" w:hAnsi="Consolas"/>
          <w:sz w:val="17"/>
        </w:rPr>
        <w:t xml:space="preserve">        this.price = price;</w:t>
      </w:r>
      <w:r>
        <w:rPr>
          <w:rFonts w:ascii="Consolas" w:hAnsi="Consolas"/>
          <w:sz w:val="17"/>
        </w:rPr>
        <w:br w:type="textWrapping"/>
      </w:r>
      <w:r>
        <w:rPr>
          <w:rFonts w:ascii="Consolas" w:hAnsi="Consolas"/>
          <w:sz w:val="17"/>
        </w:rPr>
        <w:t xml:space="preserve">        this.available = true;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public int getId() { return id; }</w:t>
      </w:r>
      <w:r>
        <w:rPr>
          <w:rFonts w:ascii="Consolas" w:hAnsi="Consolas"/>
          <w:sz w:val="17"/>
        </w:rPr>
        <w:br w:type="textWrapping"/>
      </w:r>
      <w:r>
        <w:rPr>
          <w:rFonts w:ascii="Consolas" w:hAnsi="Consolas"/>
          <w:sz w:val="17"/>
        </w:rPr>
        <w:t xml:space="preserve">    public String getName() { return name; }</w:t>
      </w:r>
      <w:r>
        <w:rPr>
          <w:rFonts w:ascii="Consolas" w:hAnsi="Consolas"/>
          <w:sz w:val="17"/>
        </w:rPr>
        <w:br w:type="textWrapping"/>
      </w:r>
      <w:r>
        <w:rPr>
          <w:rFonts w:ascii="Consolas" w:hAnsi="Consolas"/>
          <w:sz w:val="17"/>
        </w:rPr>
        <w:t xml:space="preserve">    public double getPrice() { return price; }</w:t>
      </w:r>
      <w:r>
        <w:rPr>
          <w:rFonts w:ascii="Consolas" w:hAnsi="Consolas"/>
          <w:sz w:val="17"/>
        </w:rPr>
        <w:br w:type="textWrapping"/>
      </w:r>
      <w:r>
        <w:rPr>
          <w:rFonts w:ascii="Consolas" w:hAnsi="Consolas"/>
          <w:sz w:val="17"/>
        </w:rPr>
        <w:t xml:space="preserve">    public boolean isAvailable() { return available; }</w:t>
      </w:r>
      <w:r>
        <w:rPr>
          <w:rFonts w:ascii="Consolas" w:hAnsi="Consolas"/>
          <w:sz w:val="17"/>
        </w:rPr>
        <w:br w:type="textWrapping"/>
      </w:r>
      <w:r>
        <w:rPr>
          <w:rFonts w:ascii="Consolas" w:hAnsi="Consolas"/>
          <w:sz w:val="17"/>
        </w:rPr>
        <w:br w:type="textWrapping"/>
      </w:r>
      <w:r>
        <w:rPr>
          <w:rFonts w:ascii="Consolas" w:hAnsi="Consolas"/>
          <w:sz w:val="17"/>
        </w:rPr>
        <w:t xml:space="preserve">    public void setAvailable(boolean value) {</w:t>
      </w:r>
      <w:r>
        <w:rPr>
          <w:rFonts w:ascii="Consolas" w:hAnsi="Consolas"/>
          <w:sz w:val="17"/>
        </w:rPr>
        <w:br w:type="textWrapping"/>
      </w:r>
      <w:r>
        <w:rPr>
          <w:rFonts w:ascii="Consolas" w:hAnsi="Consolas"/>
          <w:sz w:val="17"/>
        </w:rPr>
        <w:t xml:space="preserve">        available = value;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p>
    <w:p w14:paraId="2804B3F7">
      <w:pPr>
        <w:pStyle w:val="3"/>
      </w:pPr>
      <w:r>
        <w:t>46.2 Cart Item</w:t>
      </w:r>
    </w:p>
    <w:p w14:paraId="5778CC5E">
      <w:pPr>
        <w:ind w:left="288"/>
      </w:pPr>
      <w:r>
        <w:rPr>
          <w:rFonts w:ascii="Consolas" w:hAnsi="Consolas"/>
          <w:sz w:val="17"/>
        </w:rPr>
        <w:t>public class CartItem {</w:t>
      </w:r>
      <w:r>
        <w:rPr>
          <w:rFonts w:ascii="Consolas" w:hAnsi="Consolas"/>
          <w:sz w:val="17"/>
        </w:rPr>
        <w:br w:type="textWrapping"/>
      </w:r>
      <w:r>
        <w:rPr>
          <w:rFonts w:ascii="Consolas" w:hAnsi="Consolas"/>
          <w:sz w:val="17"/>
        </w:rPr>
        <w:t xml:space="preserve">    private FoodItem food;</w:t>
      </w:r>
      <w:r>
        <w:rPr>
          <w:rFonts w:ascii="Consolas" w:hAnsi="Consolas"/>
          <w:sz w:val="17"/>
        </w:rPr>
        <w:br w:type="textWrapping"/>
      </w:r>
      <w:r>
        <w:rPr>
          <w:rFonts w:ascii="Consolas" w:hAnsi="Consolas"/>
          <w:sz w:val="17"/>
        </w:rPr>
        <w:t xml:space="preserve">    private int quantity;</w:t>
      </w:r>
      <w:r>
        <w:rPr>
          <w:rFonts w:ascii="Consolas" w:hAnsi="Consolas"/>
          <w:sz w:val="17"/>
        </w:rPr>
        <w:br w:type="textWrapping"/>
      </w:r>
      <w:r>
        <w:rPr>
          <w:rFonts w:ascii="Consolas" w:hAnsi="Consolas"/>
          <w:sz w:val="17"/>
        </w:rPr>
        <w:br w:type="textWrapping"/>
      </w:r>
      <w:r>
        <w:rPr>
          <w:rFonts w:ascii="Consolas" w:hAnsi="Consolas"/>
          <w:sz w:val="17"/>
        </w:rPr>
        <w:t xml:space="preserve">    public CartItem(FoodItem food, int quantity) {</w:t>
      </w:r>
      <w:r>
        <w:rPr>
          <w:rFonts w:ascii="Consolas" w:hAnsi="Consolas"/>
          <w:sz w:val="17"/>
        </w:rPr>
        <w:br w:type="textWrapping"/>
      </w:r>
      <w:r>
        <w:rPr>
          <w:rFonts w:ascii="Consolas" w:hAnsi="Consolas"/>
          <w:sz w:val="17"/>
        </w:rPr>
        <w:t xml:space="preserve">        this.food = food;</w:t>
      </w:r>
      <w:r>
        <w:rPr>
          <w:rFonts w:ascii="Consolas" w:hAnsi="Consolas"/>
          <w:sz w:val="17"/>
        </w:rPr>
        <w:br w:type="textWrapping"/>
      </w:r>
      <w:r>
        <w:rPr>
          <w:rFonts w:ascii="Consolas" w:hAnsi="Consolas"/>
          <w:sz w:val="17"/>
        </w:rPr>
        <w:t xml:space="preserve">        this.quantity = quantity;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public double getTotal() {</w:t>
      </w:r>
      <w:r>
        <w:rPr>
          <w:rFonts w:ascii="Consolas" w:hAnsi="Consolas"/>
          <w:sz w:val="17"/>
        </w:rPr>
        <w:br w:type="textWrapping"/>
      </w:r>
      <w:r>
        <w:rPr>
          <w:rFonts w:ascii="Consolas" w:hAnsi="Consolas"/>
          <w:sz w:val="17"/>
        </w:rPr>
        <w:t xml:space="preserve">        return food.getPrice() * quantity;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p>
    <w:p w14:paraId="5045107C">
      <w:pPr>
        <w:pStyle w:val="3"/>
      </w:pPr>
      <w:r>
        <w:t>46.3 Queue</w:t>
      </w:r>
    </w:p>
    <w:p w14:paraId="049632D4">
      <w:pPr>
        <w:ind w:left="288"/>
      </w:pPr>
      <w:r>
        <w:rPr>
          <w:rFonts w:ascii="Consolas" w:hAnsi="Consolas"/>
          <w:sz w:val="17"/>
        </w:rPr>
        <w:t>Queue&lt;Order&gt; pendingOrders = new LinkedList&lt;&gt;();</w:t>
      </w:r>
      <w:r>
        <w:rPr>
          <w:rFonts w:ascii="Consolas" w:hAnsi="Consolas"/>
          <w:sz w:val="17"/>
        </w:rPr>
        <w:br w:type="textWrapping"/>
      </w:r>
      <w:r>
        <w:rPr>
          <w:rFonts w:ascii="Consolas" w:hAnsi="Consolas"/>
          <w:sz w:val="17"/>
        </w:rPr>
        <w:t>pendingOrders.offer(order);</w:t>
      </w:r>
      <w:r>
        <w:rPr>
          <w:rFonts w:ascii="Consolas" w:hAnsi="Consolas"/>
          <w:sz w:val="17"/>
        </w:rPr>
        <w:br w:type="textWrapping"/>
      </w:r>
      <w:r>
        <w:rPr>
          <w:rFonts w:ascii="Consolas" w:hAnsi="Consolas"/>
          <w:sz w:val="17"/>
        </w:rPr>
        <w:t>Order next = pendingOrders.poll();</w:t>
      </w:r>
    </w:p>
    <w:p w14:paraId="112890F6">
      <w:pPr>
        <w:pStyle w:val="3"/>
      </w:pPr>
      <w:r>
        <w:t>46.4 HashMap</w:t>
      </w:r>
    </w:p>
    <w:p w14:paraId="5C4DEBB5">
      <w:pPr>
        <w:ind w:left="288"/>
      </w:pPr>
      <w:r>
        <w:rPr>
          <w:rFonts w:ascii="Consolas" w:hAnsi="Consolas"/>
          <w:sz w:val="17"/>
        </w:rPr>
        <w:t>HashMap&lt;Integer, FoodItem&gt; foodMap = new HashMap&lt;&gt;();</w:t>
      </w:r>
      <w:r>
        <w:rPr>
          <w:rFonts w:ascii="Consolas" w:hAnsi="Consolas"/>
          <w:sz w:val="17"/>
        </w:rPr>
        <w:br w:type="textWrapping"/>
      </w:r>
      <w:r>
        <w:rPr>
          <w:rFonts w:ascii="Consolas" w:hAnsi="Consolas"/>
          <w:sz w:val="17"/>
        </w:rPr>
        <w:t>foodMap.put(food.getId(), food);</w:t>
      </w:r>
      <w:r>
        <w:rPr>
          <w:rFonts w:ascii="Consolas" w:hAnsi="Consolas"/>
          <w:sz w:val="17"/>
        </w:rPr>
        <w:br w:type="textWrapping"/>
      </w:r>
      <w:r>
        <w:rPr>
          <w:rFonts w:ascii="Consolas" w:hAnsi="Consolas"/>
          <w:sz w:val="17"/>
        </w:rPr>
        <w:t>FoodItem item = foodMap.get(101);</w:t>
      </w:r>
    </w:p>
    <w:p w14:paraId="34585D64">
      <w:r>
        <w:br w:type="page"/>
      </w:r>
    </w:p>
    <w:p w14:paraId="3D03889D">
      <w:pPr>
        <w:pStyle w:val="2"/>
      </w:pPr>
      <w:r>
        <w:t>47. Validation and Exception Handling</w:t>
      </w:r>
    </w:p>
    <w:p w14:paraId="4B9CCD38">
      <w:pPr>
        <w:pStyle w:val="3"/>
      </w:pPr>
      <w:r>
        <w:t>47.1 Validation Rules</w:t>
      </w:r>
    </w:p>
    <w:p w14:paraId="5979C38B">
      <w:pPr>
        <w:pStyle w:val="25"/>
      </w:pPr>
      <w:r>
        <w:t>Food ID must be unique.</w:t>
      </w:r>
    </w:p>
    <w:p w14:paraId="2F4FA269">
      <w:pPr>
        <w:pStyle w:val="25"/>
      </w:pPr>
      <w:r>
        <w:t>Price cannot be negative.</w:t>
      </w:r>
    </w:p>
    <w:p w14:paraId="1D1653BD">
      <w:pPr>
        <w:pStyle w:val="25"/>
      </w:pPr>
      <w:r>
        <w:t>Quantity must be greater than zero.</w:t>
      </w:r>
    </w:p>
    <w:p w14:paraId="7C9738F9">
      <w:pPr>
        <w:pStyle w:val="25"/>
      </w:pPr>
      <w:r>
        <w:t>Required fields cannot be blank.</w:t>
      </w:r>
    </w:p>
    <w:p w14:paraId="507194F4">
      <w:pPr>
        <w:pStyle w:val="25"/>
      </w:pPr>
      <w:r>
        <w:t>Unavailable food cannot normally be added.</w:t>
      </w:r>
    </w:p>
    <w:p w14:paraId="306C2F15">
      <w:pPr>
        <w:pStyle w:val="25"/>
      </w:pPr>
      <w:r>
        <w:t>An empty cart cannot be checked out.</w:t>
      </w:r>
    </w:p>
    <w:p w14:paraId="4156F552">
      <w:pPr>
        <w:pStyle w:val="25"/>
      </w:pPr>
      <w:r>
        <w:t>Only authorized users can change protected data.</w:t>
      </w:r>
    </w:p>
    <w:p w14:paraId="400E2993">
      <w:pPr>
        <w:pStyle w:val="3"/>
      </w:pPr>
      <w:r>
        <w:t>47.2 Exception Handling</w:t>
      </w:r>
    </w:p>
    <w:p w14:paraId="7A5DBD9F">
      <w:pPr>
        <w:spacing w:after="120" w:line="259" w:lineRule="auto"/>
      </w:pPr>
      <w:r>
        <w:t>Java exception handling allows the application to respond to invalid input and runtime problems without terminating unexpectedly. InputMismatchException is useful for invalid numeric input, while IllegalArgumentException can represent invalid values.</w:t>
      </w:r>
    </w:p>
    <w:p w14:paraId="79407911">
      <w:pPr>
        <w:ind w:left="288"/>
      </w:pPr>
      <w:r>
        <w:rPr>
          <w:rFonts w:ascii="Consolas" w:hAnsi="Consolas"/>
          <w:sz w:val="17"/>
        </w:rPr>
        <w:t>try {</w:t>
      </w:r>
      <w:r>
        <w:rPr>
          <w:rFonts w:ascii="Consolas" w:hAnsi="Consolas"/>
          <w:sz w:val="17"/>
        </w:rPr>
        <w:br w:type="textWrapping"/>
      </w:r>
      <w:r>
        <w:rPr>
          <w:rFonts w:ascii="Consolas" w:hAnsi="Consolas"/>
          <w:sz w:val="17"/>
        </w:rPr>
        <w:t xml:space="preserve">    int quantity = scanner.nextInt();</w:t>
      </w:r>
      <w:r>
        <w:rPr>
          <w:rFonts w:ascii="Consolas" w:hAnsi="Consolas"/>
          <w:sz w:val="17"/>
        </w:rPr>
        <w:br w:type="textWrapping"/>
      </w:r>
      <w:r>
        <w:rPr>
          <w:rFonts w:ascii="Consolas" w:hAnsi="Consolas"/>
          <w:sz w:val="17"/>
        </w:rPr>
        <w:t xml:space="preserve">    if (quantity &lt;= 0)</w:t>
      </w:r>
      <w:r>
        <w:rPr>
          <w:rFonts w:ascii="Consolas" w:hAnsi="Consolas"/>
          <w:sz w:val="17"/>
        </w:rPr>
        <w:br w:type="textWrapping"/>
      </w:r>
      <w:r>
        <w:rPr>
          <w:rFonts w:ascii="Consolas" w:hAnsi="Consolas"/>
          <w:sz w:val="17"/>
        </w:rPr>
        <w:t xml:space="preserve">        throw new IllegalArgumentException("Quantity must be positive");</w:t>
      </w:r>
      <w:r>
        <w:rPr>
          <w:rFonts w:ascii="Consolas" w:hAnsi="Consolas"/>
          <w:sz w:val="17"/>
        </w:rPr>
        <w:br w:type="textWrapping"/>
      </w:r>
      <w:r>
        <w:rPr>
          <w:rFonts w:ascii="Consolas" w:hAnsi="Consolas"/>
          <w:sz w:val="17"/>
        </w:rPr>
        <w:t>} catch (InputMismatchException e) {</w:t>
      </w:r>
      <w:r>
        <w:rPr>
          <w:rFonts w:ascii="Consolas" w:hAnsi="Consolas"/>
          <w:sz w:val="17"/>
        </w:rPr>
        <w:br w:type="textWrapping"/>
      </w:r>
      <w:r>
        <w:rPr>
          <w:rFonts w:ascii="Consolas" w:hAnsi="Consolas"/>
          <w:sz w:val="17"/>
        </w:rPr>
        <w:t xml:space="preserve">    System.out.println("Enter a valid number.");</w:t>
      </w:r>
      <w:r>
        <w:rPr>
          <w:rFonts w:ascii="Consolas" w:hAnsi="Consolas"/>
          <w:sz w:val="17"/>
        </w:rPr>
        <w:br w:type="textWrapping"/>
      </w:r>
      <w:r>
        <w:rPr>
          <w:rFonts w:ascii="Consolas" w:hAnsi="Consolas"/>
          <w:sz w:val="17"/>
        </w:rPr>
        <w:t xml:space="preserve">    scanner.nextLine();</w:t>
      </w:r>
      <w:r>
        <w:rPr>
          <w:rFonts w:ascii="Consolas" w:hAnsi="Consolas"/>
          <w:sz w:val="17"/>
        </w:rPr>
        <w:br w:type="textWrapping"/>
      </w:r>
      <w:r>
        <w:rPr>
          <w:rFonts w:ascii="Consolas" w:hAnsi="Consolas"/>
          <w:sz w:val="17"/>
        </w:rPr>
        <w:t>}</w:t>
      </w:r>
    </w:p>
    <w:p w14:paraId="39716834">
      <w:pPr>
        <w:pStyle w:val="3"/>
      </w:pPr>
      <w:r>
        <w:t>47.3 Error Handling Principle</w:t>
      </w:r>
    </w:p>
    <w:p w14:paraId="4EB76370">
      <w:pPr>
        <w:spacing w:after="120" w:line="259" w:lineRule="auto"/>
      </w:pPr>
      <w:r>
        <w:t>Errors shown to users should be simple and understandable. Technical details should be logged separately when a production version is created.</w:t>
      </w:r>
    </w:p>
    <w:p w14:paraId="6C6EA3A4">
      <w:r>
        <w:br w:type="page"/>
      </w:r>
    </w:p>
    <w:p w14:paraId="6B88B041">
      <w:pPr>
        <w:pStyle w:val="2"/>
      </w:pPr>
      <w:r>
        <w:t>48. Security</w:t>
      </w:r>
    </w:p>
    <w:p w14:paraId="75DE9A2E">
      <w:pPr>
        <w:pStyle w:val="3"/>
      </w:pPr>
      <w:r>
        <w:t>48.1 Authentication</w:t>
      </w:r>
    </w:p>
    <w:p w14:paraId="77CDDE8E">
      <w:pPr>
        <w:spacing w:after="120" w:line="259" w:lineRule="auto"/>
      </w:pPr>
      <w:r>
        <w:t>Authentication verifies the identity of a user. A basic academic system may demonstrate login using stored account data, while a real deployment should use secure password hashing and session management.</w:t>
      </w:r>
    </w:p>
    <w:p w14:paraId="2FDFD391">
      <w:pPr>
        <w:pStyle w:val="3"/>
      </w:pPr>
      <w:r>
        <w:t>48.2 Authorization</w:t>
      </w:r>
    </w:p>
    <w:p w14:paraId="38C41D65">
      <w:pPr>
        <w:spacing w:after="120" w:line="259" w:lineRule="auto"/>
      </w:pPr>
      <w:r>
        <w:t>Authorization controls which operations a user can perform. A customer should not be able to edit restaurant menu data or administrator records.</w:t>
      </w:r>
    </w:p>
    <w:p w14:paraId="56A87C9D">
      <w:pPr>
        <w:pStyle w:val="3"/>
      </w:pPr>
      <w:r>
        <w:t>48.3 Data Protection</w:t>
      </w:r>
    </w:p>
    <w:p w14:paraId="18C17378">
      <w:pPr>
        <w:pStyle w:val="25"/>
      </w:pPr>
      <w:r>
        <w:t>Do not store passwords in plain text.</w:t>
      </w:r>
    </w:p>
    <w:p w14:paraId="507793AA">
      <w:pPr>
        <w:pStyle w:val="25"/>
      </w:pPr>
      <w:r>
        <w:t>Do not hard-code database passwords or secret keys.</w:t>
      </w:r>
    </w:p>
    <w:p w14:paraId="1668CF21">
      <w:pPr>
        <w:pStyle w:val="25"/>
      </w:pPr>
      <w:r>
        <w:t>Use parameterized database queries.</w:t>
      </w:r>
    </w:p>
    <w:p w14:paraId="4DDEEDD1">
      <w:pPr>
        <w:pStyle w:val="25"/>
      </w:pPr>
      <w:r>
        <w:t>Do not store payment credentials in the project database.</w:t>
      </w:r>
    </w:p>
    <w:p w14:paraId="7C565A0B">
      <w:pPr>
        <w:pStyle w:val="25"/>
      </w:pPr>
      <w:r>
        <w:t>Validate input before processing.</w:t>
      </w:r>
    </w:p>
    <w:p w14:paraId="17C94026">
      <w:pPr>
        <w:pStyle w:val="25"/>
      </w:pPr>
      <w:r>
        <w:t>Use HTTPS for deployed web applications.</w:t>
      </w:r>
    </w:p>
    <w:p w14:paraId="1EAEB7DD">
      <w:pPr>
        <w:pStyle w:val="3"/>
      </w:pPr>
      <w:r>
        <w:t>48.4 Security Limitations</w:t>
      </w:r>
    </w:p>
    <w:p w14:paraId="2FD06CC2">
      <w:pPr>
        <w:spacing w:after="120" w:line="259" w:lineRule="auto"/>
      </w:pPr>
      <w:r>
        <w:t>The basic academic console application is not a complete production security system. Production deployment requires stronger authentication, secure session handling, database permissions, auditing and infrastructure protection.</w:t>
      </w:r>
    </w:p>
    <w:p w14:paraId="69E90F4A">
      <w:r>
        <w:br w:type="page"/>
      </w:r>
    </w:p>
    <w:p w14:paraId="2CFC684B">
      <w:pPr>
        <w:pStyle w:val="2"/>
      </w:pPr>
      <w:r>
        <w:t>49. Testing Strategy</w:t>
      </w:r>
    </w:p>
    <w:p w14:paraId="6A39D9FD">
      <w:pPr>
        <w:pStyle w:val="3"/>
      </w:pPr>
      <w:r>
        <w:t>49.1 Unit Testing</w:t>
      </w:r>
    </w:p>
    <w:p w14:paraId="486CA975">
      <w:pPr>
        <w:spacing w:after="120" w:line="259" w:lineRule="auto"/>
      </w:pPr>
      <w:r>
        <w:t>Individual methods such as calculateTotal(), search(), sort(), addItem() and updateQuantity() can be tested separately.</w:t>
      </w:r>
    </w:p>
    <w:p w14:paraId="0BADD296">
      <w:pPr>
        <w:pStyle w:val="3"/>
      </w:pPr>
      <w:r>
        <w:t>49.2 Integration Testing</w:t>
      </w:r>
    </w:p>
    <w:p w14:paraId="2674793E">
      <w:pPr>
        <w:spacing w:after="120" w:line="259" w:lineRule="auto"/>
      </w:pPr>
      <w:r>
        <w:t>Integration testing checks whether modules work together. For example, adding a food item to a cart and then converting the cart into an order tests multiple components.</w:t>
      </w:r>
    </w:p>
    <w:p w14:paraId="5D5C1491">
      <w:pPr>
        <w:pStyle w:val="3"/>
      </w:pPr>
      <w:r>
        <w:t>49.3 System Testing</w:t>
      </w:r>
    </w:p>
    <w:p w14:paraId="308DDEBC">
      <w:pPr>
        <w:spacing w:after="120" w:line="259" w:lineRule="auto"/>
      </w:pPr>
      <w:r>
        <w:t>System testing validates the complete workflow from customer login through order placement and restaurant processing.</w:t>
      </w:r>
    </w:p>
    <w:p w14:paraId="4DA6A6E4">
      <w:pPr>
        <w:pStyle w:val="3"/>
      </w:pPr>
      <w:r>
        <w:t>49.4 Negative Testing</w:t>
      </w:r>
    </w:p>
    <w:p w14:paraId="0D5D5571">
      <w:pPr>
        <w:spacing w:after="120" w:line="259" w:lineRule="auto"/>
      </w:pPr>
      <w:r>
        <w:t>Invalid quantities, wrong credentials, missing food IDs, empty carts and unauthorized operations should be tested.</w:t>
      </w:r>
    </w:p>
    <w:p w14:paraId="50A39702">
      <w:pPr>
        <w:pStyle w:val="3"/>
      </w:pPr>
      <w:r>
        <w:t>49.5 Performance Testing</w:t>
      </w:r>
    </w:p>
    <w:p w14:paraId="2EE50217">
      <w:pPr>
        <w:spacing w:after="120" w:line="259" w:lineRule="auto"/>
      </w:pPr>
      <w:r>
        <w:t>Larger menu and order collections can be used to compare linear search, indexed lookup and different sorting approaches.</w:t>
      </w:r>
    </w:p>
    <w:p w14:paraId="228E0872">
      <w:r>
        <w:br w:type="page"/>
      </w:r>
    </w:p>
    <w:p w14:paraId="3DE6B9F5">
      <w:pPr>
        <w:pStyle w:val="2"/>
      </w:pPr>
      <w:r>
        <w:t>50. Test Cases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6A56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778BCDA">
            <w:pPr>
              <w:spacing w:after="0" w:line="240" w:lineRule="auto"/>
            </w:pPr>
            <w:r>
              <w:rPr>
                <w:b/>
              </w:rPr>
              <w:t>TC</w:t>
            </w:r>
          </w:p>
        </w:tc>
        <w:tc>
          <w:tcPr>
            <w:tcW w:w="1987" w:type="dxa"/>
          </w:tcPr>
          <w:p w14:paraId="4DF1D0A9">
            <w:pPr>
              <w:spacing w:after="0" w:line="240" w:lineRule="auto"/>
            </w:pPr>
            <w:r>
              <w:rPr>
                <w:b/>
              </w:rPr>
              <w:t>Test Scenario</w:t>
            </w:r>
          </w:p>
        </w:tc>
        <w:tc>
          <w:tcPr>
            <w:tcW w:w="1987" w:type="dxa"/>
          </w:tcPr>
          <w:p w14:paraId="50DEB896">
            <w:pPr>
              <w:spacing w:after="0" w:line="240" w:lineRule="auto"/>
            </w:pPr>
            <w:r>
              <w:rPr>
                <w:b/>
              </w:rPr>
              <w:t>Input</w:t>
            </w:r>
          </w:p>
        </w:tc>
        <w:tc>
          <w:tcPr>
            <w:tcW w:w="1987" w:type="dxa"/>
          </w:tcPr>
          <w:p w14:paraId="0B5C407E">
            <w:pPr>
              <w:spacing w:after="0" w:line="240" w:lineRule="auto"/>
            </w:pPr>
            <w:r>
              <w:rPr>
                <w:b/>
              </w:rPr>
              <w:t>Expected Result</w:t>
            </w:r>
          </w:p>
        </w:tc>
        <w:tc>
          <w:tcPr>
            <w:tcW w:w="1987" w:type="dxa"/>
          </w:tcPr>
          <w:p w14:paraId="6D22C7C2">
            <w:pPr>
              <w:spacing w:after="0" w:line="240" w:lineRule="auto"/>
            </w:pPr>
            <w:r>
              <w:rPr>
                <w:b/>
              </w:rPr>
              <w:t>Status</w:t>
            </w:r>
          </w:p>
        </w:tc>
      </w:tr>
      <w:tr w14:paraId="3761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EDBC7F5">
            <w:pPr>
              <w:spacing w:after="0" w:line="240" w:lineRule="auto"/>
            </w:pPr>
            <w:r>
              <w:t>01</w:t>
            </w:r>
          </w:p>
        </w:tc>
        <w:tc>
          <w:tcPr>
            <w:tcW w:w="1987" w:type="dxa"/>
          </w:tcPr>
          <w:p w14:paraId="2092C119">
            <w:pPr>
              <w:spacing w:after="0" w:line="240" w:lineRule="auto"/>
            </w:pPr>
            <w:r>
              <w:t>Valid registration</w:t>
            </w:r>
          </w:p>
        </w:tc>
        <w:tc>
          <w:tcPr>
            <w:tcW w:w="1987" w:type="dxa"/>
          </w:tcPr>
          <w:p w14:paraId="39068D50">
            <w:pPr>
              <w:spacing w:after="0" w:line="240" w:lineRule="auto"/>
            </w:pPr>
            <w:r>
              <w:t>New user</w:t>
            </w:r>
          </w:p>
        </w:tc>
        <w:tc>
          <w:tcPr>
            <w:tcW w:w="1987" w:type="dxa"/>
          </w:tcPr>
          <w:p w14:paraId="4B67F680">
            <w:pPr>
              <w:spacing w:after="0" w:line="240" w:lineRule="auto"/>
            </w:pPr>
            <w:r>
              <w:t>Account created</w:t>
            </w:r>
          </w:p>
        </w:tc>
        <w:tc>
          <w:tcPr>
            <w:tcW w:w="1987" w:type="dxa"/>
          </w:tcPr>
          <w:p w14:paraId="6E686E6E">
            <w:pPr>
              <w:spacing w:after="0" w:line="240" w:lineRule="auto"/>
            </w:pPr>
            <w:r>
              <w:t>Pass</w:t>
            </w:r>
          </w:p>
        </w:tc>
      </w:tr>
      <w:tr w14:paraId="75FE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CF8CE86">
            <w:pPr>
              <w:spacing w:after="0" w:line="240" w:lineRule="auto"/>
            </w:pPr>
            <w:r>
              <w:t>02</w:t>
            </w:r>
          </w:p>
        </w:tc>
        <w:tc>
          <w:tcPr>
            <w:tcW w:w="1987" w:type="dxa"/>
          </w:tcPr>
          <w:p w14:paraId="6017C8F0">
            <w:pPr>
              <w:spacing w:after="0" w:line="240" w:lineRule="auto"/>
            </w:pPr>
            <w:r>
              <w:t>Duplicate registration</w:t>
            </w:r>
          </w:p>
        </w:tc>
        <w:tc>
          <w:tcPr>
            <w:tcW w:w="1987" w:type="dxa"/>
          </w:tcPr>
          <w:p w14:paraId="0B848C5D">
            <w:pPr>
              <w:spacing w:after="0" w:line="240" w:lineRule="auto"/>
            </w:pPr>
            <w:r>
              <w:t>Existing email</w:t>
            </w:r>
          </w:p>
        </w:tc>
        <w:tc>
          <w:tcPr>
            <w:tcW w:w="1987" w:type="dxa"/>
          </w:tcPr>
          <w:p w14:paraId="770971D8">
            <w:pPr>
              <w:spacing w:after="0" w:line="240" w:lineRule="auto"/>
            </w:pPr>
            <w:r>
              <w:t>Registration rejected</w:t>
            </w:r>
          </w:p>
        </w:tc>
        <w:tc>
          <w:tcPr>
            <w:tcW w:w="1987" w:type="dxa"/>
          </w:tcPr>
          <w:p w14:paraId="40617629">
            <w:pPr>
              <w:spacing w:after="0" w:line="240" w:lineRule="auto"/>
            </w:pPr>
            <w:r>
              <w:t>Pass</w:t>
            </w:r>
          </w:p>
        </w:tc>
      </w:tr>
      <w:tr w14:paraId="2913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EA8DB7C">
            <w:pPr>
              <w:spacing w:after="0" w:line="240" w:lineRule="auto"/>
            </w:pPr>
            <w:r>
              <w:t>03</w:t>
            </w:r>
          </w:p>
        </w:tc>
        <w:tc>
          <w:tcPr>
            <w:tcW w:w="1987" w:type="dxa"/>
          </w:tcPr>
          <w:p w14:paraId="3EF8FC63">
            <w:pPr>
              <w:spacing w:after="0" w:line="240" w:lineRule="auto"/>
            </w:pPr>
            <w:r>
              <w:t>Valid login</w:t>
            </w:r>
          </w:p>
        </w:tc>
        <w:tc>
          <w:tcPr>
            <w:tcW w:w="1987" w:type="dxa"/>
          </w:tcPr>
          <w:p w14:paraId="70F741B8">
            <w:pPr>
              <w:spacing w:after="0" w:line="240" w:lineRule="auto"/>
            </w:pPr>
            <w:r>
              <w:t>Correct credentials</w:t>
            </w:r>
          </w:p>
        </w:tc>
        <w:tc>
          <w:tcPr>
            <w:tcW w:w="1987" w:type="dxa"/>
          </w:tcPr>
          <w:p w14:paraId="58A1354A">
            <w:pPr>
              <w:spacing w:after="0" w:line="240" w:lineRule="auto"/>
            </w:pPr>
            <w:r>
              <w:t>Login successful</w:t>
            </w:r>
          </w:p>
        </w:tc>
        <w:tc>
          <w:tcPr>
            <w:tcW w:w="1987" w:type="dxa"/>
          </w:tcPr>
          <w:p w14:paraId="3B86450E">
            <w:pPr>
              <w:spacing w:after="0" w:line="240" w:lineRule="auto"/>
            </w:pPr>
            <w:r>
              <w:t>Pass</w:t>
            </w:r>
          </w:p>
        </w:tc>
      </w:tr>
      <w:tr w14:paraId="4F2F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7DE4E3EA">
            <w:pPr>
              <w:spacing w:after="0" w:line="240" w:lineRule="auto"/>
            </w:pPr>
            <w:r>
              <w:t>04</w:t>
            </w:r>
          </w:p>
        </w:tc>
        <w:tc>
          <w:tcPr>
            <w:tcW w:w="1987" w:type="dxa"/>
          </w:tcPr>
          <w:p w14:paraId="51089087">
            <w:pPr>
              <w:spacing w:after="0" w:line="240" w:lineRule="auto"/>
            </w:pPr>
            <w:r>
              <w:t>Invalid login</w:t>
            </w:r>
          </w:p>
        </w:tc>
        <w:tc>
          <w:tcPr>
            <w:tcW w:w="1987" w:type="dxa"/>
          </w:tcPr>
          <w:p w14:paraId="509D6315">
            <w:pPr>
              <w:spacing w:after="0" w:line="240" w:lineRule="auto"/>
            </w:pPr>
            <w:r>
              <w:t>Wrong password</w:t>
            </w:r>
          </w:p>
        </w:tc>
        <w:tc>
          <w:tcPr>
            <w:tcW w:w="1987" w:type="dxa"/>
          </w:tcPr>
          <w:p w14:paraId="40EF06E1">
            <w:pPr>
              <w:spacing w:after="0" w:line="240" w:lineRule="auto"/>
            </w:pPr>
            <w:r>
              <w:t>Access denied</w:t>
            </w:r>
          </w:p>
        </w:tc>
        <w:tc>
          <w:tcPr>
            <w:tcW w:w="1987" w:type="dxa"/>
          </w:tcPr>
          <w:p w14:paraId="2CE7AEF2">
            <w:pPr>
              <w:spacing w:after="0" w:line="240" w:lineRule="auto"/>
            </w:pPr>
            <w:r>
              <w:t>Pass</w:t>
            </w:r>
          </w:p>
        </w:tc>
      </w:tr>
      <w:tr w14:paraId="7379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2966859">
            <w:pPr>
              <w:spacing w:after="0" w:line="240" w:lineRule="auto"/>
            </w:pPr>
            <w:r>
              <w:t>05</w:t>
            </w:r>
          </w:p>
        </w:tc>
        <w:tc>
          <w:tcPr>
            <w:tcW w:w="1987" w:type="dxa"/>
          </w:tcPr>
          <w:p w14:paraId="3F2E0C7A">
            <w:pPr>
              <w:spacing w:after="0" w:line="240" w:lineRule="auto"/>
            </w:pPr>
            <w:r>
              <w:t>View menu</w:t>
            </w:r>
          </w:p>
        </w:tc>
        <w:tc>
          <w:tcPr>
            <w:tcW w:w="1987" w:type="dxa"/>
          </w:tcPr>
          <w:p w14:paraId="64A17E9B">
            <w:pPr>
              <w:spacing w:after="0" w:line="240" w:lineRule="auto"/>
            </w:pPr>
            <w:r>
              <w:t>Menu request</w:t>
            </w:r>
          </w:p>
        </w:tc>
        <w:tc>
          <w:tcPr>
            <w:tcW w:w="1987" w:type="dxa"/>
          </w:tcPr>
          <w:p w14:paraId="2282FBCB">
            <w:pPr>
              <w:spacing w:after="0" w:line="240" w:lineRule="auto"/>
            </w:pPr>
            <w:r>
              <w:t>Available items shown</w:t>
            </w:r>
          </w:p>
        </w:tc>
        <w:tc>
          <w:tcPr>
            <w:tcW w:w="1987" w:type="dxa"/>
          </w:tcPr>
          <w:p w14:paraId="16025B69">
            <w:pPr>
              <w:spacing w:after="0" w:line="240" w:lineRule="auto"/>
            </w:pPr>
            <w:r>
              <w:t>Pass</w:t>
            </w:r>
          </w:p>
        </w:tc>
      </w:tr>
      <w:tr w14:paraId="3D2B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B53D963">
            <w:pPr>
              <w:spacing w:after="0" w:line="240" w:lineRule="auto"/>
            </w:pPr>
            <w:r>
              <w:t>06</w:t>
            </w:r>
          </w:p>
        </w:tc>
        <w:tc>
          <w:tcPr>
            <w:tcW w:w="1987" w:type="dxa"/>
          </w:tcPr>
          <w:p w14:paraId="7AC76E79">
            <w:pPr>
              <w:spacing w:after="0" w:line="240" w:lineRule="auto"/>
            </w:pPr>
            <w:r>
              <w:t>Search food</w:t>
            </w:r>
          </w:p>
        </w:tc>
        <w:tc>
          <w:tcPr>
            <w:tcW w:w="1987" w:type="dxa"/>
          </w:tcPr>
          <w:p w14:paraId="4FE60B0C">
            <w:pPr>
              <w:spacing w:after="0" w:line="240" w:lineRule="auto"/>
            </w:pPr>
            <w:r>
              <w:t>Existing name</w:t>
            </w:r>
          </w:p>
        </w:tc>
        <w:tc>
          <w:tcPr>
            <w:tcW w:w="1987" w:type="dxa"/>
          </w:tcPr>
          <w:p w14:paraId="4742A533">
            <w:pPr>
              <w:spacing w:after="0" w:line="240" w:lineRule="auto"/>
            </w:pPr>
            <w:r>
              <w:t>Matching item shown</w:t>
            </w:r>
          </w:p>
        </w:tc>
        <w:tc>
          <w:tcPr>
            <w:tcW w:w="1987" w:type="dxa"/>
          </w:tcPr>
          <w:p w14:paraId="62C86733">
            <w:pPr>
              <w:spacing w:after="0" w:line="240" w:lineRule="auto"/>
            </w:pPr>
            <w:r>
              <w:t>Pass</w:t>
            </w:r>
          </w:p>
        </w:tc>
      </w:tr>
      <w:tr w14:paraId="1612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8934D98">
            <w:pPr>
              <w:spacing w:after="0" w:line="240" w:lineRule="auto"/>
            </w:pPr>
            <w:r>
              <w:t>07</w:t>
            </w:r>
          </w:p>
        </w:tc>
        <w:tc>
          <w:tcPr>
            <w:tcW w:w="1987" w:type="dxa"/>
          </w:tcPr>
          <w:p w14:paraId="2614B256">
            <w:pPr>
              <w:spacing w:after="0" w:line="240" w:lineRule="auto"/>
            </w:pPr>
            <w:r>
              <w:t>Search missing</w:t>
            </w:r>
          </w:p>
        </w:tc>
        <w:tc>
          <w:tcPr>
            <w:tcW w:w="1987" w:type="dxa"/>
          </w:tcPr>
          <w:p w14:paraId="030A5939">
            <w:pPr>
              <w:spacing w:after="0" w:line="240" w:lineRule="auto"/>
            </w:pPr>
            <w:r>
              <w:t>Unknown name</w:t>
            </w:r>
          </w:p>
        </w:tc>
        <w:tc>
          <w:tcPr>
            <w:tcW w:w="1987" w:type="dxa"/>
          </w:tcPr>
          <w:p w14:paraId="3F0D9A3A">
            <w:pPr>
              <w:spacing w:after="0" w:line="240" w:lineRule="auto"/>
            </w:pPr>
            <w:r>
              <w:t>Not found message</w:t>
            </w:r>
          </w:p>
        </w:tc>
        <w:tc>
          <w:tcPr>
            <w:tcW w:w="1987" w:type="dxa"/>
          </w:tcPr>
          <w:p w14:paraId="07E27798">
            <w:pPr>
              <w:spacing w:after="0" w:line="240" w:lineRule="auto"/>
            </w:pPr>
            <w:r>
              <w:t>Pass</w:t>
            </w:r>
          </w:p>
        </w:tc>
      </w:tr>
      <w:tr w14:paraId="7219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9A2BEDF">
            <w:pPr>
              <w:spacing w:after="0" w:line="240" w:lineRule="auto"/>
            </w:pPr>
            <w:r>
              <w:t>08</w:t>
            </w:r>
          </w:p>
        </w:tc>
        <w:tc>
          <w:tcPr>
            <w:tcW w:w="1987" w:type="dxa"/>
          </w:tcPr>
          <w:p w14:paraId="23817231">
            <w:pPr>
              <w:spacing w:after="0" w:line="240" w:lineRule="auto"/>
            </w:pPr>
            <w:r>
              <w:t>Sort by price</w:t>
            </w:r>
          </w:p>
        </w:tc>
        <w:tc>
          <w:tcPr>
            <w:tcW w:w="1987" w:type="dxa"/>
          </w:tcPr>
          <w:p w14:paraId="38067AF9">
            <w:pPr>
              <w:spacing w:after="0" w:line="240" w:lineRule="auto"/>
            </w:pPr>
            <w:r>
              <w:t>Multiple items</w:t>
            </w:r>
          </w:p>
        </w:tc>
        <w:tc>
          <w:tcPr>
            <w:tcW w:w="1987" w:type="dxa"/>
          </w:tcPr>
          <w:p w14:paraId="6BA86CA2">
            <w:pPr>
              <w:spacing w:after="0" w:line="240" w:lineRule="auto"/>
            </w:pPr>
            <w:r>
              <w:t>Items sorted</w:t>
            </w:r>
          </w:p>
        </w:tc>
        <w:tc>
          <w:tcPr>
            <w:tcW w:w="1987" w:type="dxa"/>
          </w:tcPr>
          <w:p w14:paraId="375C7C50">
            <w:pPr>
              <w:spacing w:after="0" w:line="240" w:lineRule="auto"/>
            </w:pPr>
            <w:r>
              <w:t>Pass</w:t>
            </w:r>
          </w:p>
        </w:tc>
      </w:tr>
      <w:tr w14:paraId="4D8D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2EC6E93">
            <w:pPr>
              <w:spacing w:after="0" w:line="240" w:lineRule="auto"/>
            </w:pPr>
            <w:r>
              <w:t>09</w:t>
            </w:r>
          </w:p>
        </w:tc>
        <w:tc>
          <w:tcPr>
            <w:tcW w:w="1987" w:type="dxa"/>
          </w:tcPr>
          <w:p w14:paraId="235AF284">
            <w:pPr>
              <w:spacing w:after="0" w:line="240" w:lineRule="auto"/>
            </w:pPr>
            <w:r>
              <w:t>Add cart item</w:t>
            </w:r>
          </w:p>
        </w:tc>
        <w:tc>
          <w:tcPr>
            <w:tcW w:w="1987" w:type="dxa"/>
          </w:tcPr>
          <w:p w14:paraId="7316881E">
            <w:pPr>
              <w:spacing w:after="0" w:line="240" w:lineRule="auto"/>
            </w:pPr>
            <w:r>
              <w:t>Valid ID, qty 2</w:t>
            </w:r>
          </w:p>
        </w:tc>
        <w:tc>
          <w:tcPr>
            <w:tcW w:w="1987" w:type="dxa"/>
          </w:tcPr>
          <w:p w14:paraId="4270E2C1">
            <w:pPr>
              <w:spacing w:after="0" w:line="240" w:lineRule="auto"/>
            </w:pPr>
            <w:r>
              <w:t>Cart updated</w:t>
            </w:r>
          </w:p>
        </w:tc>
        <w:tc>
          <w:tcPr>
            <w:tcW w:w="1987" w:type="dxa"/>
          </w:tcPr>
          <w:p w14:paraId="7FB7E9B0">
            <w:pPr>
              <w:spacing w:after="0" w:line="240" w:lineRule="auto"/>
            </w:pPr>
            <w:r>
              <w:t>Pass</w:t>
            </w:r>
          </w:p>
        </w:tc>
      </w:tr>
      <w:tr w14:paraId="3E17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8584D3D">
            <w:pPr>
              <w:spacing w:after="0" w:line="240" w:lineRule="auto"/>
            </w:pPr>
            <w:r>
              <w:t>10</w:t>
            </w:r>
          </w:p>
        </w:tc>
        <w:tc>
          <w:tcPr>
            <w:tcW w:w="1987" w:type="dxa"/>
          </w:tcPr>
          <w:p w14:paraId="2E97F5BA">
            <w:pPr>
              <w:spacing w:after="0" w:line="240" w:lineRule="auto"/>
            </w:pPr>
            <w:r>
              <w:t>Invalid quantity</w:t>
            </w:r>
          </w:p>
        </w:tc>
        <w:tc>
          <w:tcPr>
            <w:tcW w:w="1987" w:type="dxa"/>
          </w:tcPr>
          <w:p w14:paraId="16BAAEE0">
            <w:pPr>
              <w:spacing w:after="0" w:line="240" w:lineRule="auto"/>
            </w:pPr>
            <w:r>
              <w:t>Qty 0</w:t>
            </w:r>
          </w:p>
        </w:tc>
        <w:tc>
          <w:tcPr>
            <w:tcW w:w="1987" w:type="dxa"/>
          </w:tcPr>
          <w:p w14:paraId="12D373BC">
            <w:pPr>
              <w:spacing w:after="0" w:line="240" w:lineRule="auto"/>
            </w:pPr>
            <w:r>
              <w:t>Validation error</w:t>
            </w:r>
          </w:p>
        </w:tc>
        <w:tc>
          <w:tcPr>
            <w:tcW w:w="1987" w:type="dxa"/>
          </w:tcPr>
          <w:p w14:paraId="550BBB27">
            <w:pPr>
              <w:spacing w:after="0" w:line="240" w:lineRule="auto"/>
            </w:pPr>
            <w:r>
              <w:t>Pass</w:t>
            </w:r>
          </w:p>
        </w:tc>
      </w:tr>
      <w:tr w14:paraId="4603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CA52E99">
            <w:pPr>
              <w:spacing w:after="0" w:line="240" w:lineRule="auto"/>
            </w:pPr>
            <w:r>
              <w:t>11</w:t>
            </w:r>
          </w:p>
        </w:tc>
        <w:tc>
          <w:tcPr>
            <w:tcW w:w="1987" w:type="dxa"/>
          </w:tcPr>
          <w:p w14:paraId="57F9649E">
            <w:pPr>
              <w:spacing w:after="0" w:line="240" w:lineRule="auto"/>
            </w:pPr>
            <w:r>
              <w:t>Remove item</w:t>
            </w:r>
          </w:p>
        </w:tc>
        <w:tc>
          <w:tcPr>
            <w:tcW w:w="1987" w:type="dxa"/>
          </w:tcPr>
          <w:p w14:paraId="1595F4B7">
            <w:pPr>
              <w:spacing w:after="0" w:line="240" w:lineRule="auto"/>
            </w:pPr>
            <w:r>
              <w:t>Existing cart item</w:t>
            </w:r>
          </w:p>
        </w:tc>
        <w:tc>
          <w:tcPr>
            <w:tcW w:w="1987" w:type="dxa"/>
          </w:tcPr>
          <w:p w14:paraId="34D9D8DD">
            <w:pPr>
              <w:spacing w:after="0" w:line="240" w:lineRule="auto"/>
            </w:pPr>
            <w:r>
              <w:t>Item removed</w:t>
            </w:r>
          </w:p>
        </w:tc>
        <w:tc>
          <w:tcPr>
            <w:tcW w:w="1987" w:type="dxa"/>
          </w:tcPr>
          <w:p w14:paraId="24615B99">
            <w:pPr>
              <w:spacing w:after="0" w:line="240" w:lineRule="auto"/>
            </w:pPr>
            <w:r>
              <w:t>Pass</w:t>
            </w:r>
          </w:p>
        </w:tc>
      </w:tr>
      <w:tr w14:paraId="40C1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69FDFF6">
            <w:pPr>
              <w:spacing w:after="0" w:line="240" w:lineRule="auto"/>
            </w:pPr>
            <w:r>
              <w:t>12</w:t>
            </w:r>
          </w:p>
        </w:tc>
        <w:tc>
          <w:tcPr>
            <w:tcW w:w="1987" w:type="dxa"/>
          </w:tcPr>
          <w:p w14:paraId="0E5F94AC">
            <w:pPr>
              <w:spacing w:after="0" w:line="240" w:lineRule="auto"/>
            </w:pPr>
            <w:r>
              <w:t>Empty checkout</w:t>
            </w:r>
          </w:p>
        </w:tc>
        <w:tc>
          <w:tcPr>
            <w:tcW w:w="1987" w:type="dxa"/>
          </w:tcPr>
          <w:p w14:paraId="03D735B9">
            <w:pPr>
              <w:spacing w:after="0" w:line="240" w:lineRule="auto"/>
            </w:pPr>
            <w:r>
              <w:t>Empty cart</w:t>
            </w:r>
          </w:p>
        </w:tc>
        <w:tc>
          <w:tcPr>
            <w:tcW w:w="1987" w:type="dxa"/>
          </w:tcPr>
          <w:p w14:paraId="7234A643">
            <w:pPr>
              <w:spacing w:after="0" w:line="240" w:lineRule="auto"/>
            </w:pPr>
            <w:r>
              <w:t>Checkout blocked</w:t>
            </w:r>
          </w:p>
        </w:tc>
        <w:tc>
          <w:tcPr>
            <w:tcW w:w="1987" w:type="dxa"/>
          </w:tcPr>
          <w:p w14:paraId="68DB510C">
            <w:pPr>
              <w:spacing w:after="0" w:line="240" w:lineRule="auto"/>
            </w:pPr>
            <w:r>
              <w:t>Pass</w:t>
            </w:r>
          </w:p>
        </w:tc>
      </w:tr>
      <w:tr w14:paraId="55B6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DA233D0">
            <w:pPr>
              <w:spacing w:after="0" w:line="240" w:lineRule="auto"/>
            </w:pPr>
            <w:r>
              <w:t>13</w:t>
            </w:r>
          </w:p>
        </w:tc>
        <w:tc>
          <w:tcPr>
            <w:tcW w:w="1987" w:type="dxa"/>
          </w:tcPr>
          <w:p w14:paraId="62AAA3ED">
            <w:pPr>
              <w:spacing w:after="0" w:line="240" w:lineRule="auto"/>
            </w:pPr>
            <w:r>
              <w:t>Place order</w:t>
            </w:r>
          </w:p>
        </w:tc>
        <w:tc>
          <w:tcPr>
            <w:tcW w:w="1987" w:type="dxa"/>
          </w:tcPr>
          <w:p w14:paraId="475FB47B">
            <w:pPr>
              <w:spacing w:after="0" w:line="240" w:lineRule="auto"/>
            </w:pPr>
            <w:r>
              <w:t>Valid cart</w:t>
            </w:r>
          </w:p>
        </w:tc>
        <w:tc>
          <w:tcPr>
            <w:tcW w:w="1987" w:type="dxa"/>
          </w:tcPr>
          <w:p w14:paraId="3D9BB66A">
            <w:pPr>
              <w:spacing w:after="0" w:line="240" w:lineRule="auto"/>
            </w:pPr>
            <w:r>
              <w:t>Order created</w:t>
            </w:r>
          </w:p>
        </w:tc>
        <w:tc>
          <w:tcPr>
            <w:tcW w:w="1987" w:type="dxa"/>
          </w:tcPr>
          <w:p w14:paraId="19B1D148">
            <w:pPr>
              <w:spacing w:after="0" w:line="240" w:lineRule="auto"/>
            </w:pPr>
            <w:r>
              <w:t>Pass</w:t>
            </w:r>
          </w:p>
        </w:tc>
      </w:tr>
      <w:tr w14:paraId="4AFF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6CBA4FB">
            <w:pPr>
              <w:spacing w:after="0" w:line="240" w:lineRule="auto"/>
            </w:pPr>
            <w:r>
              <w:t>14</w:t>
            </w:r>
          </w:p>
        </w:tc>
        <w:tc>
          <w:tcPr>
            <w:tcW w:w="1987" w:type="dxa"/>
          </w:tcPr>
          <w:p w14:paraId="5D851ECD">
            <w:pPr>
              <w:spacing w:after="0" w:line="240" w:lineRule="auto"/>
            </w:pPr>
            <w:r>
              <w:t>Queue processing</w:t>
            </w:r>
          </w:p>
        </w:tc>
        <w:tc>
          <w:tcPr>
            <w:tcW w:w="1987" w:type="dxa"/>
          </w:tcPr>
          <w:p w14:paraId="56FB94B5">
            <w:pPr>
              <w:spacing w:after="0" w:line="240" w:lineRule="auto"/>
            </w:pPr>
            <w:r>
              <w:t>3 orders</w:t>
            </w:r>
          </w:p>
        </w:tc>
        <w:tc>
          <w:tcPr>
            <w:tcW w:w="1987" w:type="dxa"/>
          </w:tcPr>
          <w:p w14:paraId="0C84D5B9">
            <w:pPr>
              <w:spacing w:after="0" w:line="240" w:lineRule="auto"/>
            </w:pPr>
            <w:r>
              <w:t>FIFO processing</w:t>
            </w:r>
          </w:p>
        </w:tc>
        <w:tc>
          <w:tcPr>
            <w:tcW w:w="1987" w:type="dxa"/>
          </w:tcPr>
          <w:p w14:paraId="5F07D83F">
            <w:pPr>
              <w:spacing w:after="0" w:line="240" w:lineRule="auto"/>
            </w:pPr>
            <w:r>
              <w:t>Pass</w:t>
            </w:r>
          </w:p>
        </w:tc>
      </w:tr>
      <w:tr w14:paraId="44322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32890DC">
            <w:pPr>
              <w:spacing w:after="0" w:line="240" w:lineRule="auto"/>
            </w:pPr>
            <w:r>
              <w:t>15</w:t>
            </w:r>
          </w:p>
        </w:tc>
        <w:tc>
          <w:tcPr>
            <w:tcW w:w="1987" w:type="dxa"/>
          </w:tcPr>
          <w:p w14:paraId="564A249B">
            <w:pPr>
              <w:spacing w:after="0" w:line="240" w:lineRule="auto"/>
            </w:pPr>
            <w:r>
              <w:t>Unavailable item</w:t>
            </w:r>
          </w:p>
        </w:tc>
        <w:tc>
          <w:tcPr>
            <w:tcW w:w="1987" w:type="dxa"/>
          </w:tcPr>
          <w:p w14:paraId="756B4298">
            <w:pPr>
              <w:spacing w:after="0" w:line="240" w:lineRule="auto"/>
            </w:pPr>
            <w:r>
              <w:t>Unavailable ID</w:t>
            </w:r>
          </w:p>
        </w:tc>
        <w:tc>
          <w:tcPr>
            <w:tcW w:w="1987" w:type="dxa"/>
          </w:tcPr>
          <w:p w14:paraId="2EE6BDD3">
            <w:pPr>
              <w:spacing w:after="0" w:line="240" w:lineRule="auto"/>
            </w:pPr>
            <w:r>
              <w:t>Addition blocked</w:t>
            </w:r>
          </w:p>
        </w:tc>
        <w:tc>
          <w:tcPr>
            <w:tcW w:w="1987" w:type="dxa"/>
          </w:tcPr>
          <w:p w14:paraId="650D2430">
            <w:pPr>
              <w:spacing w:after="0" w:line="240" w:lineRule="auto"/>
            </w:pPr>
            <w:r>
              <w:t>Pass</w:t>
            </w:r>
          </w:p>
        </w:tc>
      </w:tr>
      <w:tr w14:paraId="2C8E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3C6C2DE">
            <w:pPr>
              <w:spacing w:after="0" w:line="240" w:lineRule="auto"/>
            </w:pPr>
            <w:r>
              <w:t>16</w:t>
            </w:r>
          </w:p>
        </w:tc>
        <w:tc>
          <w:tcPr>
            <w:tcW w:w="1987" w:type="dxa"/>
          </w:tcPr>
          <w:p w14:paraId="0B2E9A5D">
            <w:pPr>
              <w:spacing w:after="0" w:line="240" w:lineRule="auto"/>
            </w:pPr>
            <w:r>
              <w:t>Unauthorized edit</w:t>
            </w:r>
          </w:p>
        </w:tc>
        <w:tc>
          <w:tcPr>
            <w:tcW w:w="1987" w:type="dxa"/>
          </w:tcPr>
          <w:p w14:paraId="15E4A1DA">
            <w:pPr>
              <w:spacing w:after="0" w:line="240" w:lineRule="auto"/>
            </w:pPr>
            <w:r>
              <w:t>Customer edit menu</w:t>
            </w:r>
          </w:p>
        </w:tc>
        <w:tc>
          <w:tcPr>
            <w:tcW w:w="1987" w:type="dxa"/>
          </w:tcPr>
          <w:p w14:paraId="7F21E748">
            <w:pPr>
              <w:spacing w:after="0" w:line="240" w:lineRule="auto"/>
            </w:pPr>
            <w:r>
              <w:t>Access denied</w:t>
            </w:r>
          </w:p>
        </w:tc>
        <w:tc>
          <w:tcPr>
            <w:tcW w:w="1987" w:type="dxa"/>
          </w:tcPr>
          <w:p w14:paraId="52B2B31C">
            <w:pPr>
              <w:spacing w:after="0" w:line="240" w:lineRule="auto"/>
            </w:pPr>
            <w:r>
              <w:t>Pass</w:t>
            </w:r>
          </w:p>
        </w:tc>
      </w:tr>
      <w:tr w14:paraId="61CE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3705542">
            <w:pPr>
              <w:spacing w:after="0" w:line="240" w:lineRule="auto"/>
            </w:pPr>
            <w:r>
              <w:t>17</w:t>
            </w:r>
          </w:p>
        </w:tc>
        <w:tc>
          <w:tcPr>
            <w:tcW w:w="1987" w:type="dxa"/>
          </w:tcPr>
          <w:p w14:paraId="6783AA34">
            <w:pPr>
              <w:spacing w:after="0" w:line="240" w:lineRule="auto"/>
            </w:pPr>
            <w:r>
              <w:t>Payment failure</w:t>
            </w:r>
          </w:p>
        </w:tc>
        <w:tc>
          <w:tcPr>
            <w:tcW w:w="1987" w:type="dxa"/>
          </w:tcPr>
          <w:p w14:paraId="412575F1">
            <w:pPr>
              <w:spacing w:after="0" w:line="240" w:lineRule="auto"/>
            </w:pPr>
            <w:r>
              <w:t>Failed response</w:t>
            </w:r>
          </w:p>
        </w:tc>
        <w:tc>
          <w:tcPr>
            <w:tcW w:w="1987" w:type="dxa"/>
          </w:tcPr>
          <w:p w14:paraId="552A6B5A">
            <w:pPr>
              <w:spacing w:after="0" w:line="240" w:lineRule="auto"/>
            </w:pPr>
            <w:r>
              <w:t>Payment marked failed</w:t>
            </w:r>
          </w:p>
        </w:tc>
        <w:tc>
          <w:tcPr>
            <w:tcW w:w="1987" w:type="dxa"/>
          </w:tcPr>
          <w:p w14:paraId="57653C80">
            <w:pPr>
              <w:spacing w:after="0" w:line="240" w:lineRule="auto"/>
            </w:pPr>
            <w:r>
              <w:t>Pass</w:t>
            </w:r>
          </w:p>
        </w:tc>
      </w:tr>
      <w:tr w14:paraId="3AF4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A9D3245">
            <w:pPr>
              <w:spacing w:after="0" w:line="240" w:lineRule="auto"/>
            </w:pPr>
            <w:r>
              <w:t>18</w:t>
            </w:r>
          </w:p>
        </w:tc>
        <w:tc>
          <w:tcPr>
            <w:tcW w:w="1987" w:type="dxa"/>
          </w:tcPr>
          <w:p w14:paraId="5B9E7222">
            <w:pPr>
              <w:spacing w:after="0" w:line="240" w:lineRule="auto"/>
            </w:pPr>
            <w:r>
              <w:t>Order history</w:t>
            </w:r>
          </w:p>
        </w:tc>
        <w:tc>
          <w:tcPr>
            <w:tcW w:w="1987" w:type="dxa"/>
          </w:tcPr>
          <w:p w14:paraId="688D5FDC">
            <w:pPr>
              <w:spacing w:after="0" w:line="240" w:lineRule="auto"/>
            </w:pPr>
            <w:r>
              <w:t>Existing orders</w:t>
            </w:r>
          </w:p>
        </w:tc>
        <w:tc>
          <w:tcPr>
            <w:tcW w:w="1987" w:type="dxa"/>
          </w:tcPr>
          <w:p w14:paraId="12A36F24">
            <w:pPr>
              <w:spacing w:after="0" w:line="240" w:lineRule="auto"/>
            </w:pPr>
            <w:r>
              <w:t>History displayed</w:t>
            </w:r>
          </w:p>
        </w:tc>
        <w:tc>
          <w:tcPr>
            <w:tcW w:w="1987" w:type="dxa"/>
          </w:tcPr>
          <w:p w14:paraId="22EB60FE">
            <w:pPr>
              <w:spacing w:after="0" w:line="240" w:lineRule="auto"/>
            </w:pPr>
            <w:r>
              <w:t>Pass</w:t>
            </w:r>
          </w:p>
        </w:tc>
      </w:tr>
      <w:tr w14:paraId="675B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73D82C8">
            <w:pPr>
              <w:spacing w:after="0" w:line="240" w:lineRule="auto"/>
            </w:pPr>
            <w:r>
              <w:t>19</w:t>
            </w:r>
          </w:p>
        </w:tc>
        <w:tc>
          <w:tcPr>
            <w:tcW w:w="1987" w:type="dxa"/>
          </w:tcPr>
          <w:p w14:paraId="6DCF18C8">
            <w:pPr>
              <w:spacing w:after="0" w:line="240" w:lineRule="auto"/>
            </w:pPr>
            <w:r>
              <w:t>Invalid ID</w:t>
            </w:r>
          </w:p>
        </w:tc>
        <w:tc>
          <w:tcPr>
            <w:tcW w:w="1987" w:type="dxa"/>
          </w:tcPr>
          <w:p w14:paraId="3CF6A09A">
            <w:pPr>
              <w:spacing w:after="0" w:line="240" w:lineRule="auto"/>
            </w:pPr>
            <w:r>
              <w:t>Unknown ID</w:t>
            </w:r>
          </w:p>
        </w:tc>
        <w:tc>
          <w:tcPr>
            <w:tcW w:w="1987" w:type="dxa"/>
          </w:tcPr>
          <w:p w14:paraId="5C7BF5CE">
            <w:pPr>
              <w:spacing w:after="0" w:line="240" w:lineRule="auto"/>
            </w:pPr>
            <w:r>
              <w:t>Not found</w:t>
            </w:r>
          </w:p>
        </w:tc>
        <w:tc>
          <w:tcPr>
            <w:tcW w:w="1987" w:type="dxa"/>
          </w:tcPr>
          <w:p w14:paraId="1A91D314">
            <w:pPr>
              <w:spacing w:after="0" w:line="240" w:lineRule="auto"/>
            </w:pPr>
            <w:r>
              <w:t>Pass</w:t>
            </w:r>
          </w:p>
        </w:tc>
      </w:tr>
      <w:tr w14:paraId="7175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8A547A4">
            <w:pPr>
              <w:spacing w:after="0" w:line="240" w:lineRule="auto"/>
            </w:pPr>
            <w:r>
              <w:t>20</w:t>
            </w:r>
          </w:p>
        </w:tc>
        <w:tc>
          <w:tcPr>
            <w:tcW w:w="1987" w:type="dxa"/>
          </w:tcPr>
          <w:p w14:paraId="37BA38B8">
            <w:pPr>
              <w:spacing w:after="0" w:line="240" w:lineRule="auto"/>
            </w:pPr>
            <w:r>
              <w:t>Negative price</w:t>
            </w:r>
          </w:p>
        </w:tc>
        <w:tc>
          <w:tcPr>
            <w:tcW w:w="1987" w:type="dxa"/>
          </w:tcPr>
          <w:p w14:paraId="7E1EB206">
            <w:pPr>
              <w:spacing w:after="0" w:line="240" w:lineRule="auto"/>
            </w:pPr>
            <w:r>
              <w:t>-100</w:t>
            </w:r>
          </w:p>
        </w:tc>
        <w:tc>
          <w:tcPr>
            <w:tcW w:w="1987" w:type="dxa"/>
          </w:tcPr>
          <w:p w14:paraId="7AA07F72">
            <w:pPr>
              <w:spacing w:after="0" w:line="240" w:lineRule="auto"/>
            </w:pPr>
            <w:r>
              <w:t>Rejected</w:t>
            </w:r>
          </w:p>
        </w:tc>
        <w:tc>
          <w:tcPr>
            <w:tcW w:w="1987" w:type="dxa"/>
          </w:tcPr>
          <w:p w14:paraId="7A462E93">
            <w:pPr>
              <w:spacing w:after="0" w:line="240" w:lineRule="auto"/>
            </w:pPr>
            <w:r>
              <w:t>Pass</w:t>
            </w:r>
          </w:p>
        </w:tc>
      </w:tr>
      <w:tr w14:paraId="2A12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9CD1986">
            <w:pPr>
              <w:spacing w:after="0" w:line="240" w:lineRule="auto"/>
            </w:pPr>
            <w:r>
              <w:t>21</w:t>
            </w:r>
          </w:p>
        </w:tc>
        <w:tc>
          <w:tcPr>
            <w:tcW w:w="1987" w:type="dxa"/>
          </w:tcPr>
          <w:p w14:paraId="5C59155A">
            <w:pPr>
              <w:spacing w:after="0" w:line="240" w:lineRule="auto"/>
            </w:pPr>
            <w:r>
              <w:t>Large quantity</w:t>
            </w:r>
          </w:p>
        </w:tc>
        <w:tc>
          <w:tcPr>
            <w:tcW w:w="1987" w:type="dxa"/>
          </w:tcPr>
          <w:p w14:paraId="6094F835">
            <w:pPr>
              <w:spacing w:after="0" w:line="240" w:lineRule="auto"/>
            </w:pPr>
            <w:r>
              <w:t>Very high qty</w:t>
            </w:r>
          </w:p>
        </w:tc>
        <w:tc>
          <w:tcPr>
            <w:tcW w:w="1987" w:type="dxa"/>
          </w:tcPr>
          <w:p w14:paraId="4E02F347">
            <w:pPr>
              <w:spacing w:after="0" w:line="240" w:lineRule="auto"/>
            </w:pPr>
            <w:r>
              <w:t>Validated according to rule</w:t>
            </w:r>
          </w:p>
        </w:tc>
        <w:tc>
          <w:tcPr>
            <w:tcW w:w="1987" w:type="dxa"/>
          </w:tcPr>
          <w:p w14:paraId="623BC574">
            <w:pPr>
              <w:spacing w:after="0" w:line="240" w:lineRule="auto"/>
            </w:pPr>
            <w:r>
              <w:t>Pass</w:t>
            </w:r>
          </w:p>
        </w:tc>
      </w:tr>
      <w:tr w14:paraId="5731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2D216DE">
            <w:pPr>
              <w:spacing w:after="0" w:line="240" w:lineRule="auto"/>
            </w:pPr>
            <w:r>
              <w:t>22</w:t>
            </w:r>
          </w:p>
        </w:tc>
        <w:tc>
          <w:tcPr>
            <w:tcW w:w="1987" w:type="dxa"/>
          </w:tcPr>
          <w:p w14:paraId="40C414FF">
            <w:pPr>
              <w:spacing w:after="0" w:line="240" w:lineRule="auto"/>
            </w:pPr>
            <w:r>
              <w:t>Status transition</w:t>
            </w:r>
          </w:p>
        </w:tc>
        <w:tc>
          <w:tcPr>
            <w:tcW w:w="1987" w:type="dxa"/>
          </w:tcPr>
          <w:p w14:paraId="3D664604">
            <w:pPr>
              <w:spacing w:after="0" w:line="240" w:lineRule="auto"/>
            </w:pPr>
            <w:r>
              <w:t>Invalid transition</w:t>
            </w:r>
          </w:p>
        </w:tc>
        <w:tc>
          <w:tcPr>
            <w:tcW w:w="1987" w:type="dxa"/>
          </w:tcPr>
          <w:p w14:paraId="1798D6F4">
            <w:pPr>
              <w:spacing w:after="0" w:line="240" w:lineRule="auto"/>
            </w:pPr>
            <w:r>
              <w:t>Rejected</w:t>
            </w:r>
          </w:p>
        </w:tc>
        <w:tc>
          <w:tcPr>
            <w:tcW w:w="1987" w:type="dxa"/>
          </w:tcPr>
          <w:p w14:paraId="5D7B1DC3">
            <w:pPr>
              <w:spacing w:after="0" w:line="240" w:lineRule="auto"/>
            </w:pPr>
            <w:r>
              <w:t>Pass</w:t>
            </w:r>
          </w:p>
        </w:tc>
      </w:tr>
    </w:tbl>
    <w:p w14:paraId="29D9FE16">
      <w:r>
        <w:br w:type="page"/>
      </w:r>
    </w:p>
    <w:p w14:paraId="2AF55102">
      <w:pPr>
        <w:pStyle w:val="2"/>
      </w:pPr>
      <w:r>
        <w:t>51. Complexity Analysis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656"/>
        <w:gridCol w:w="2484"/>
        <w:gridCol w:w="2484"/>
      </w:tblGrid>
      <w:tr w14:paraId="7E85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0318A5A">
            <w:pPr>
              <w:spacing w:after="0" w:line="240" w:lineRule="auto"/>
            </w:pPr>
            <w:r>
              <w:rPr>
                <w:b/>
              </w:rPr>
              <w:t>Operation</w:t>
            </w:r>
          </w:p>
        </w:tc>
        <w:tc>
          <w:tcPr>
            <w:tcW w:w="2484" w:type="dxa"/>
          </w:tcPr>
          <w:p w14:paraId="27956342">
            <w:pPr>
              <w:spacing w:after="0" w:line="240" w:lineRule="auto"/>
            </w:pPr>
            <w:r>
              <w:rPr>
                <w:b/>
              </w:rPr>
              <w:t>Structure/Algorithm</w:t>
            </w:r>
          </w:p>
        </w:tc>
        <w:tc>
          <w:tcPr>
            <w:tcW w:w="2484" w:type="dxa"/>
          </w:tcPr>
          <w:p w14:paraId="290D962C">
            <w:pPr>
              <w:spacing w:after="0" w:line="240" w:lineRule="auto"/>
            </w:pPr>
            <w:r>
              <w:rPr>
                <w:b/>
              </w:rPr>
              <w:t>Time Complexity</w:t>
            </w:r>
          </w:p>
        </w:tc>
        <w:tc>
          <w:tcPr>
            <w:tcW w:w="2484" w:type="dxa"/>
          </w:tcPr>
          <w:p w14:paraId="0946DC7F">
            <w:pPr>
              <w:spacing w:after="0" w:line="240" w:lineRule="auto"/>
            </w:pPr>
            <w:r>
              <w:rPr>
                <w:b/>
              </w:rPr>
              <w:t>Explanation</w:t>
            </w:r>
          </w:p>
        </w:tc>
      </w:tr>
      <w:tr w14:paraId="6B9D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80BE8C0">
            <w:pPr>
              <w:spacing w:after="0" w:line="240" w:lineRule="auto"/>
            </w:pPr>
            <w:r>
              <w:t>Indexed list access</w:t>
            </w:r>
          </w:p>
        </w:tc>
        <w:tc>
          <w:tcPr>
            <w:tcW w:w="2484" w:type="dxa"/>
          </w:tcPr>
          <w:p w14:paraId="2BECEE7C">
            <w:pPr>
              <w:spacing w:after="0" w:line="240" w:lineRule="auto"/>
            </w:pPr>
            <w:r>
              <w:t>ArrayList</w:t>
            </w:r>
          </w:p>
        </w:tc>
        <w:tc>
          <w:tcPr>
            <w:tcW w:w="2484" w:type="dxa"/>
          </w:tcPr>
          <w:p w14:paraId="3B85D1A1">
            <w:pPr>
              <w:spacing w:after="0" w:line="240" w:lineRule="auto"/>
            </w:pPr>
            <w:r>
              <w:t>O(1)</w:t>
            </w:r>
          </w:p>
        </w:tc>
        <w:tc>
          <w:tcPr>
            <w:tcW w:w="2484" w:type="dxa"/>
          </w:tcPr>
          <w:p w14:paraId="17C7EB60">
            <w:pPr>
              <w:spacing w:after="0" w:line="240" w:lineRule="auto"/>
            </w:pPr>
            <w:r>
              <w:t>Direct index access</w:t>
            </w:r>
          </w:p>
        </w:tc>
      </w:tr>
      <w:tr w14:paraId="029D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61887ED">
            <w:pPr>
              <w:spacing w:after="0" w:line="240" w:lineRule="auto"/>
            </w:pPr>
            <w:r>
              <w:t>Menu search</w:t>
            </w:r>
          </w:p>
        </w:tc>
        <w:tc>
          <w:tcPr>
            <w:tcW w:w="2484" w:type="dxa"/>
          </w:tcPr>
          <w:p w14:paraId="46234B44">
            <w:pPr>
              <w:spacing w:after="0" w:line="240" w:lineRule="auto"/>
            </w:pPr>
            <w:r>
              <w:t>Linear Search</w:t>
            </w:r>
          </w:p>
        </w:tc>
        <w:tc>
          <w:tcPr>
            <w:tcW w:w="2484" w:type="dxa"/>
          </w:tcPr>
          <w:p w14:paraId="530B4412">
            <w:pPr>
              <w:spacing w:after="0" w:line="240" w:lineRule="auto"/>
            </w:pPr>
            <w:r>
              <w:t>O(n)</w:t>
            </w:r>
          </w:p>
        </w:tc>
        <w:tc>
          <w:tcPr>
            <w:tcW w:w="2484" w:type="dxa"/>
          </w:tcPr>
          <w:p w14:paraId="723F549B">
            <w:pPr>
              <w:spacing w:after="0" w:line="240" w:lineRule="auto"/>
            </w:pPr>
            <w:r>
              <w:t>May inspect all items</w:t>
            </w:r>
          </w:p>
        </w:tc>
      </w:tr>
      <w:tr w14:paraId="734E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7A86483">
            <w:pPr>
              <w:spacing w:after="0" w:line="240" w:lineRule="auto"/>
            </w:pPr>
            <w:r>
              <w:t>Sorted search</w:t>
            </w:r>
          </w:p>
        </w:tc>
        <w:tc>
          <w:tcPr>
            <w:tcW w:w="2484" w:type="dxa"/>
          </w:tcPr>
          <w:p w14:paraId="1224DC3F">
            <w:pPr>
              <w:spacing w:after="0" w:line="240" w:lineRule="auto"/>
            </w:pPr>
            <w:r>
              <w:t>Binary Search</w:t>
            </w:r>
          </w:p>
        </w:tc>
        <w:tc>
          <w:tcPr>
            <w:tcW w:w="2484" w:type="dxa"/>
          </w:tcPr>
          <w:p w14:paraId="2B222199">
            <w:pPr>
              <w:spacing w:after="0" w:line="240" w:lineRule="auto"/>
            </w:pPr>
            <w:r>
              <w:t>O(log n)</w:t>
            </w:r>
          </w:p>
        </w:tc>
        <w:tc>
          <w:tcPr>
            <w:tcW w:w="2484" w:type="dxa"/>
          </w:tcPr>
          <w:p w14:paraId="576FB3B6">
            <w:pPr>
              <w:spacing w:after="0" w:line="240" w:lineRule="auto"/>
            </w:pPr>
            <w:r>
              <w:t>Halves search range</w:t>
            </w:r>
          </w:p>
        </w:tc>
      </w:tr>
      <w:tr w14:paraId="70FB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9D7440E">
            <w:pPr>
              <w:spacing w:after="0" w:line="240" w:lineRule="auto"/>
            </w:pPr>
            <w:r>
              <w:t>Menu sort</w:t>
            </w:r>
          </w:p>
        </w:tc>
        <w:tc>
          <w:tcPr>
            <w:tcW w:w="2484" w:type="dxa"/>
          </w:tcPr>
          <w:p w14:paraId="725A94A4">
            <w:pPr>
              <w:spacing w:after="0" w:line="240" w:lineRule="auto"/>
            </w:pPr>
            <w:r>
              <w:t>Merge Sort</w:t>
            </w:r>
          </w:p>
        </w:tc>
        <w:tc>
          <w:tcPr>
            <w:tcW w:w="2484" w:type="dxa"/>
          </w:tcPr>
          <w:p w14:paraId="18054354">
            <w:pPr>
              <w:spacing w:after="0" w:line="240" w:lineRule="auto"/>
            </w:pPr>
            <w:r>
              <w:t>O(n log n)</w:t>
            </w:r>
          </w:p>
        </w:tc>
        <w:tc>
          <w:tcPr>
            <w:tcW w:w="2484" w:type="dxa"/>
          </w:tcPr>
          <w:p w14:paraId="1CF4A8C9">
            <w:pPr>
              <w:spacing w:after="0" w:line="240" w:lineRule="auto"/>
            </w:pPr>
            <w:r>
              <w:t>Divide and merge</w:t>
            </w:r>
          </w:p>
        </w:tc>
      </w:tr>
      <w:tr w14:paraId="5235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CDF7EF0">
            <w:pPr>
              <w:spacing w:after="0" w:line="240" w:lineRule="auto"/>
            </w:pPr>
            <w:r>
              <w:t>Simple quadratic sort</w:t>
            </w:r>
          </w:p>
        </w:tc>
        <w:tc>
          <w:tcPr>
            <w:tcW w:w="2484" w:type="dxa"/>
          </w:tcPr>
          <w:p w14:paraId="751565B9">
            <w:pPr>
              <w:spacing w:after="0" w:line="240" w:lineRule="auto"/>
            </w:pPr>
            <w:r>
              <w:t>Insertion/Selection/Bubble</w:t>
            </w:r>
          </w:p>
        </w:tc>
        <w:tc>
          <w:tcPr>
            <w:tcW w:w="2484" w:type="dxa"/>
          </w:tcPr>
          <w:p w14:paraId="50EC4E4F">
            <w:pPr>
              <w:spacing w:after="0" w:line="240" w:lineRule="auto"/>
            </w:pPr>
            <w:r>
              <w:t>O(n²) typical worst</w:t>
            </w:r>
          </w:p>
        </w:tc>
        <w:tc>
          <w:tcPr>
            <w:tcW w:w="2484" w:type="dxa"/>
          </w:tcPr>
          <w:p w14:paraId="14852051">
            <w:pPr>
              <w:spacing w:after="0" w:line="240" w:lineRule="auto"/>
            </w:pPr>
            <w:r>
              <w:t>Repeated comparisons</w:t>
            </w:r>
          </w:p>
        </w:tc>
      </w:tr>
      <w:tr w14:paraId="03B7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9AEDB9C">
            <w:pPr>
              <w:spacing w:after="0" w:line="240" w:lineRule="auto"/>
            </w:pPr>
            <w:r>
              <w:t>Food ID lookup</w:t>
            </w:r>
          </w:p>
        </w:tc>
        <w:tc>
          <w:tcPr>
            <w:tcW w:w="2484" w:type="dxa"/>
          </w:tcPr>
          <w:p w14:paraId="742BF20B">
            <w:pPr>
              <w:spacing w:after="0" w:line="240" w:lineRule="auto"/>
            </w:pPr>
            <w:r>
              <w:t>HashMap</w:t>
            </w:r>
          </w:p>
        </w:tc>
        <w:tc>
          <w:tcPr>
            <w:tcW w:w="2484" w:type="dxa"/>
          </w:tcPr>
          <w:p w14:paraId="54F1924C">
            <w:pPr>
              <w:spacing w:after="0" w:line="240" w:lineRule="auto"/>
            </w:pPr>
            <w:r>
              <w:t>O(1) average</w:t>
            </w:r>
          </w:p>
        </w:tc>
        <w:tc>
          <w:tcPr>
            <w:tcW w:w="2484" w:type="dxa"/>
          </w:tcPr>
          <w:p w14:paraId="528642A7">
            <w:pPr>
              <w:spacing w:after="0" w:line="240" w:lineRule="auto"/>
            </w:pPr>
            <w:r>
              <w:t>Hash-based key lookup</w:t>
            </w:r>
          </w:p>
        </w:tc>
      </w:tr>
      <w:tr w14:paraId="528C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035142A">
            <w:pPr>
              <w:spacing w:after="0" w:line="240" w:lineRule="auto"/>
            </w:pPr>
            <w:r>
              <w:t>Queue insert/remove</w:t>
            </w:r>
          </w:p>
        </w:tc>
        <w:tc>
          <w:tcPr>
            <w:tcW w:w="2484" w:type="dxa"/>
          </w:tcPr>
          <w:p w14:paraId="4F536BDE">
            <w:pPr>
              <w:spacing w:after="0" w:line="240" w:lineRule="auto"/>
            </w:pPr>
            <w:r>
              <w:t>Queue</w:t>
            </w:r>
          </w:p>
        </w:tc>
        <w:tc>
          <w:tcPr>
            <w:tcW w:w="2484" w:type="dxa"/>
          </w:tcPr>
          <w:p w14:paraId="4E5E10F8">
            <w:pPr>
              <w:spacing w:after="0" w:line="240" w:lineRule="auto"/>
            </w:pPr>
            <w:r>
              <w:t>O(1) typical</w:t>
            </w:r>
          </w:p>
        </w:tc>
        <w:tc>
          <w:tcPr>
            <w:tcW w:w="2484" w:type="dxa"/>
          </w:tcPr>
          <w:p w14:paraId="09BDD476">
            <w:pPr>
              <w:spacing w:after="0" w:line="240" w:lineRule="auto"/>
            </w:pPr>
            <w:r>
              <w:t>Add rear/remove front</w:t>
            </w:r>
          </w:p>
        </w:tc>
      </w:tr>
      <w:tr w14:paraId="3691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F954BC2">
            <w:pPr>
              <w:spacing w:after="0" w:line="240" w:lineRule="auto"/>
            </w:pPr>
            <w:r>
              <w:t>Stack push/pop</w:t>
            </w:r>
          </w:p>
        </w:tc>
        <w:tc>
          <w:tcPr>
            <w:tcW w:w="2484" w:type="dxa"/>
          </w:tcPr>
          <w:p w14:paraId="4D8848B0">
            <w:pPr>
              <w:spacing w:after="0" w:line="240" w:lineRule="auto"/>
            </w:pPr>
            <w:r>
              <w:t>Stack</w:t>
            </w:r>
          </w:p>
        </w:tc>
        <w:tc>
          <w:tcPr>
            <w:tcW w:w="2484" w:type="dxa"/>
          </w:tcPr>
          <w:p w14:paraId="0059617B">
            <w:pPr>
              <w:spacing w:after="0" w:line="240" w:lineRule="auto"/>
            </w:pPr>
            <w:r>
              <w:t>O(1) typical</w:t>
            </w:r>
          </w:p>
        </w:tc>
        <w:tc>
          <w:tcPr>
            <w:tcW w:w="2484" w:type="dxa"/>
          </w:tcPr>
          <w:p w14:paraId="7FFD617B">
            <w:pPr>
              <w:spacing w:after="0" w:line="240" w:lineRule="auto"/>
            </w:pPr>
            <w:r>
              <w:t>Top-based operations</w:t>
            </w:r>
          </w:p>
        </w:tc>
      </w:tr>
      <w:tr w14:paraId="0BF5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A236A24">
            <w:pPr>
              <w:spacing w:after="0" w:line="240" w:lineRule="auto"/>
            </w:pPr>
            <w:r>
              <w:t>PriorityQueue insert/remove</w:t>
            </w:r>
          </w:p>
        </w:tc>
        <w:tc>
          <w:tcPr>
            <w:tcW w:w="2484" w:type="dxa"/>
          </w:tcPr>
          <w:p w14:paraId="0BAB9CBB">
            <w:pPr>
              <w:spacing w:after="0" w:line="240" w:lineRule="auto"/>
            </w:pPr>
            <w:r>
              <w:t>PriorityQueue</w:t>
            </w:r>
          </w:p>
        </w:tc>
        <w:tc>
          <w:tcPr>
            <w:tcW w:w="2484" w:type="dxa"/>
          </w:tcPr>
          <w:p w14:paraId="51A86782">
            <w:pPr>
              <w:spacing w:after="0" w:line="240" w:lineRule="auto"/>
            </w:pPr>
            <w:r>
              <w:t>O(log n)</w:t>
            </w:r>
          </w:p>
        </w:tc>
        <w:tc>
          <w:tcPr>
            <w:tcW w:w="2484" w:type="dxa"/>
          </w:tcPr>
          <w:p w14:paraId="4497BB32">
            <w:pPr>
              <w:spacing w:after="0" w:line="240" w:lineRule="auto"/>
            </w:pPr>
            <w:r>
              <w:t>Heap adjustment</w:t>
            </w:r>
          </w:p>
        </w:tc>
      </w:tr>
    </w:tbl>
    <w:p w14:paraId="5B950454">
      <w:pPr>
        <w:pStyle w:val="3"/>
      </w:pPr>
      <w:r>
        <w:t>51.1 Space Complexity</w:t>
      </w:r>
    </w:p>
    <w:p w14:paraId="7ED3E6C0">
      <w:pPr>
        <w:spacing w:after="120" w:line="259" w:lineRule="auto"/>
      </w:pPr>
      <w:r>
        <w:t>Space complexity depends on the number of records stored. A menu list requires O(n) space for n food items. A queue requires O(k) space for k pending orders. A HashMap storing n food items also requires O(n) space.</w:t>
      </w:r>
    </w:p>
    <w:p w14:paraId="22484498">
      <w:pPr>
        <w:pStyle w:val="3"/>
      </w:pPr>
      <w:r>
        <w:t>51.2 Importance</w:t>
      </w:r>
    </w:p>
    <w:p w14:paraId="497C43F9">
      <w:pPr>
        <w:spacing w:after="120" w:line="259" w:lineRule="auto"/>
      </w:pPr>
      <w:r>
        <w:t>Complexity analysis helps explain why a particular structure is suitable. The goal is not always to choose the theoretically fastest structure; simplicity, data size, update frequency and correctness also matter.</w:t>
      </w:r>
    </w:p>
    <w:p w14:paraId="3F488F9C">
      <w:r>
        <w:br w:type="page"/>
      </w:r>
    </w:p>
    <w:p w14:paraId="5DBA1994">
      <w:pPr>
        <w:pStyle w:val="2"/>
      </w:pPr>
      <w:r>
        <w:t>52. Results and Discussion</w:t>
      </w:r>
    </w:p>
    <w:p w14:paraId="47742EAA">
      <w:pPr>
        <w:pStyle w:val="3"/>
      </w:pPr>
      <w:r>
        <w:t>52.1 Expected Results</w:t>
      </w:r>
    </w:p>
    <w:p w14:paraId="4F2EF8D0">
      <w:pPr>
        <w:spacing w:after="120" w:line="259" w:lineRule="auto"/>
      </w:pPr>
      <w:r>
        <w:t>The completed application should allow a customer to move from menu selection to cart and order placement without unnecessary manual calculation. The restaurant side should be able to process pending orders, while administrators should have controlled access to management operations.</w:t>
      </w:r>
    </w:p>
    <w:p w14:paraId="580C2139">
      <w:pPr>
        <w:pStyle w:val="3"/>
      </w:pPr>
      <w:r>
        <w:t>52.2 DSA Results</w:t>
      </w:r>
    </w:p>
    <w:p w14:paraId="6463637E">
      <w:pPr>
        <w:spacing w:after="120" w:line="259" w:lineRule="auto"/>
      </w:pPr>
      <w:r>
        <w:t>The project demonstrates that different operations benefit from different structures. ArrayList provides simple dynamic storage, HashMap provides fast key lookup, Queue models order processing, Stack supports recent-action history and sorting/searching algorithms organize menu data.</w:t>
      </w:r>
    </w:p>
    <w:p w14:paraId="53ECC62B">
      <w:pPr>
        <w:pStyle w:val="3"/>
      </w:pPr>
      <w:r>
        <w:t>52.3 User Experience</w:t>
      </w:r>
    </w:p>
    <w:p w14:paraId="3D7B40F4">
      <w:pPr>
        <w:spacing w:after="120" w:line="259" w:lineRule="auto"/>
      </w:pPr>
      <w:r>
        <w:t>Clear menus, validation messages and predictable status changes are important even in a console application. A future GUI/web version can improve visual presentation while keeping the same business logic.</w:t>
      </w:r>
    </w:p>
    <w:p w14:paraId="3C77A89B">
      <w:pPr>
        <w:pStyle w:val="3"/>
      </w:pPr>
      <w:r>
        <w:t>52.4 Suggested Screenshots</w:t>
      </w:r>
    </w:p>
    <w:p w14:paraId="558C2596">
      <w:pPr>
        <w:pStyle w:val="25"/>
      </w:pPr>
      <w:r>
        <w:t>Main menu</w:t>
      </w:r>
    </w:p>
    <w:p w14:paraId="7C8ADF2E">
      <w:pPr>
        <w:pStyle w:val="25"/>
      </w:pPr>
      <w:r>
        <w:t>Registration screen</w:t>
      </w:r>
    </w:p>
    <w:p w14:paraId="76A0D2EE">
      <w:pPr>
        <w:pStyle w:val="25"/>
      </w:pPr>
      <w:r>
        <w:t>Login screen</w:t>
      </w:r>
    </w:p>
    <w:p w14:paraId="12C8F1F8">
      <w:pPr>
        <w:pStyle w:val="25"/>
      </w:pPr>
      <w:r>
        <w:t>Food menu</w:t>
      </w:r>
    </w:p>
    <w:p w14:paraId="41F77429">
      <w:pPr>
        <w:pStyle w:val="25"/>
      </w:pPr>
      <w:r>
        <w:t>Search result</w:t>
      </w:r>
    </w:p>
    <w:p w14:paraId="4D302428">
      <w:pPr>
        <w:pStyle w:val="25"/>
      </w:pPr>
      <w:r>
        <w:t>Sorted menu</w:t>
      </w:r>
    </w:p>
    <w:p w14:paraId="4AE7F583">
      <w:pPr>
        <w:pStyle w:val="25"/>
      </w:pPr>
      <w:r>
        <w:t>Cart</w:t>
      </w:r>
    </w:p>
    <w:p w14:paraId="3FC27A68">
      <w:pPr>
        <w:pStyle w:val="25"/>
      </w:pPr>
      <w:r>
        <w:t>Checkout</w:t>
      </w:r>
    </w:p>
    <w:p w14:paraId="22DEBD20">
      <w:pPr>
        <w:pStyle w:val="25"/>
      </w:pPr>
      <w:r>
        <w:t>Order confirmation</w:t>
      </w:r>
    </w:p>
    <w:p w14:paraId="560A4A31">
      <w:pPr>
        <w:pStyle w:val="25"/>
      </w:pPr>
      <w:r>
        <w:t>Restaurant order queue</w:t>
      </w:r>
    </w:p>
    <w:p w14:paraId="63CD2446">
      <w:pPr>
        <w:pStyle w:val="25"/>
      </w:pPr>
      <w:r>
        <w:t>Admin dashboard</w:t>
      </w:r>
    </w:p>
    <w:p w14:paraId="4FF56F8A">
      <w:pPr>
        <w:pStyle w:val="25"/>
      </w:pPr>
      <w:r>
        <w:t>Final order status</w:t>
      </w:r>
    </w:p>
    <w:p w14:paraId="15C4E05F">
      <w:r>
        <w:br w:type="page"/>
      </w:r>
    </w:p>
    <w:p w14:paraId="3CE04AD1">
      <w:pPr>
        <w:pStyle w:val="2"/>
      </w:pPr>
      <w:r>
        <w:t>53. Advantages</w:t>
      </w:r>
    </w:p>
    <w:p w14:paraId="03A31782">
      <w:pPr>
        <w:pStyle w:val="25"/>
      </w:pPr>
      <w:r>
        <w:t>Reduces repeated manual calculations.</w:t>
      </w:r>
    </w:p>
    <w:p w14:paraId="22C99911">
      <w:pPr>
        <w:pStyle w:val="25"/>
      </w:pPr>
      <w:r>
        <w:t>Provides structured food and order management.</w:t>
      </w:r>
    </w:p>
    <w:p w14:paraId="2B01D58D">
      <w:pPr>
        <w:pStyle w:val="25"/>
      </w:pPr>
      <w:r>
        <w:t>Demonstrates practical use of Data Structures and Algorithms.</w:t>
      </w:r>
    </w:p>
    <w:p w14:paraId="006A5ACB">
      <w:pPr>
        <w:pStyle w:val="25"/>
      </w:pPr>
      <w:r>
        <w:t>Supports modular Java programming.</w:t>
      </w:r>
    </w:p>
    <w:p w14:paraId="0B29C5B0">
      <w:pPr>
        <w:pStyle w:val="25"/>
      </w:pPr>
      <w:r>
        <w:t>Allows menu searching and sorting.</w:t>
      </w:r>
    </w:p>
    <w:p w14:paraId="5C919D4B">
      <w:pPr>
        <w:pStyle w:val="25"/>
      </w:pPr>
      <w:r>
        <w:t>Queue processing provides clear FIFO order handling.</w:t>
      </w:r>
    </w:p>
    <w:p w14:paraId="594C3FF7">
      <w:pPr>
        <w:pStyle w:val="25"/>
      </w:pPr>
      <w:r>
        <w:t>HashMap can improve repeated ID lookup.</w:t>
      </w:r>
    </w:p>
    <w:p w14:paraId="5D3ED6AC">
      <w:pPr>
        <w:pStyle w:val="25"/>
      </w:pPr>
      <w:r>
        <w:t>Validation reduces invalid operations.</w:t>
      </w:r>
    </w:p>
    <w:p w14:paraId="4EBE6C8F">
      <w:pPr>
        <w:pStyle w:val="25"/>
      </w:pPr>
      <w:r>
        <w:t>Design can be extended with persistent storage.</w:t>
      </w:r>
    </w:p>
    <w:p w14:paraId="7A578F40">
      <w:pPr>
        <w:pStyle w:val="25"/>
      </w:pPr>
      <w:r>
        <w:t>Suitable for academic demonstration and viva discussion.</w:t>
      </w:r>
    </w:p>
    <w:p w14:paraId="0C1F7A45">
      <w:pPr>
        <w:pStyle w:val="3"/>
      </w:pPr>
      <w:r>
        <w:t>53.1 Educational Advantage</w:t>
      </w:r>
    </w:p>
    <w:p w14:paraId="2EA271D3">
      <w:pPr>
        <w:spacing w:after="120" w:line="259" w:lineRule="auto"/>
      </w:pPr>
      <w:r>
        <w:t>The strongest academic advantage is that the system provides a single project in which object-oriented programming, collections, algorithms, complexity and testing can all be demonstrated together.</w:t>
      </w:r>
    </w:p>
    <w:p w14:paraId="28F56D71">
      <w:r>
        <w:br w:type="page"/>
      </w:r>
    </w:p>
    <w:p w14:paraId="6A744DF5">
      <w:pPr>
        <w:pStyle w:val="2"/>
      </w:pPr>
      <w:r>
        <w:t>54. Limitations</w:t>
      </w:r>
    </w:p>
    <w:p w14:paraId="0ADF9BE7">
      <w:pPr>
        <w:pStyle w:val="25"/>
      </w:pPr>
      <w:r>
        <w:t>A basic console interface is less visual than a modern web/mobile application.</w:t>
      </w:r>
    </w:p>
    <w:p w14:paraId="3F6CB5F9">
      <w:pPr>
        <w:pStyle w:val="25"/>
      </w:pPr>
      <w:r>
        <w:t>In-memory data disappears when the program exits unless persistence is added.</w:t>
      </w:r>
    </w:p>
    <w:p w14:paraId="488DEF1E">
      <w:pPr>
        <w:pStyle w:val="25"/>
      </w:pPr>
      <w:r>
        <w:t>Real payment processing requires an external verified gateway.</w:t>
      </w:r>
    </w:p>
    <w:p w14:paraId="081B2DB0">
      <w:pPr>
        <w:pStyle w:val="25"/>
      </w:pPr>
      <w:r>
        <w:t>Real delivery tracking requires location services.</w:t>
      </w:r>
    </w:p>
    <w:p w14:paraId="15B47FF9">
      <w:pPr>
        <w:pStyle w:val="25"/>
      </w:pPr>
      <w:r>
        <w:t>Large datasets require stronger indexing and database optimization.</w:t>
      </w:r>
    </w:p>
    <w:p w14:paraId="489E2E6D">
      <w:pPr>
        <w:pStyle w:val="25"/>
      </w:pPr>
      <w:r>
        <w:t>Production security requires additional authentication and infrastructure controls.</w:t>
      </w:r>
    </w:p>
    <w:p w14:paraId="7767E38F">
      <w:pPr>
        <w:pStyle w:val="25"/>
      </w:pPr>
      <w:r>
        <w:t>Real restaurant integration requires APIs and operational processes.</w:t>
      </w:r>
    </w:p>
    <w:p w14:paraId="6791EE97">
      <w:pPr>
        <w:pStyle w:val="3"/>
      </w:pPr>
      <w:r>
        <w:t>54.1 Academic Boundary</w:t>
      </w:r>
    </w:p>
    <w:p w14:paraId="647B0A9E">
      <w:pPr>
        <w:spacing w:after="120" w:line="259" w:lineRule="auto"/>
      </w:pPr>
      <w:r>
        <w:t>The project should clearly distinguish between a DSA demonstration and a production commercial system. The academic version focuses on correct programming concepts, algorithms and manageable functionality.</w:t>
      </w:r>
    </w:p>
    <w:p w14:paraId="5F534196">
      <w:r>
        <w:br w:type="page"/>
      </w:r>
    </w:p>
    <w:p w14:paraId="180810CE">
      <w:pPr>
        <w:pStyle w:val="2"/>
      </w:pPr>
      <w:r>
        <w:t>55. Future Enhancements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DEA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879653D">
            <w:pPr>
              <w:spacing w:after="0" w:line="240" w:lineRule="auto"/>
            </w:pPr>
            <w:r>
              <w:rPr>
                <w:b/>
              </w:rPr>
              <w:t>Enhancement</w:t>
            </w:r>
          </w:p>
        </w:tc>
        <w:tc>
          <w:tcPr>
            <w:tcW w:w="3312" w:type="dxa"/>
          </w:tcPr>
          <w:p w14:paraId="342D83B1">
            <w:pPr>
              <w:spacing w:after="0" w:line="240" w:lineRule="auto"/>
            </w:pPr>
            <w:r>
              <w:rPr>
                <w:b/>
              </w:rPr>
              <w:t>Description</w:t>
            </w:r>
          </w:p>
        </w:tc>
        <w:tc>
          <w:tcPr>
            <w:tcW w:w="3312" w:type="dxa"/>
          </w:tcPr>
          <w:p w14:paraId="5121EF6C">
            <w:pPr>
              <w:spacing w:after="0" w:line="240" w:lineRule="auto"/>
            </w:pPr>
            <w:r>
              <w:rPr>
                <w:b/>
              </w:rPr>
              <w:t>Benefit</w:t>
            </w:r>
          </w:p>
        </w:tc>
      </w:tr>
      <w:tr w14:paraId="689F4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67C9166">
            <w:pPr>
              <w:spacing w:after="0" w:line="240" w:lineRule="auto"/>
            </w:pPr>
            <w:r>
              <w:t>Database</w:t>
            </w:r>
          </w:p>
        </w:tc>
        <w:tc>
          <w:tcPr>
            <w:tcW w:w="3312" w:type="dxa"/>
          </w:tcPr>
          <w:p w14:paraId="03E2EA6C">
            <w:pPr>
              <w:spacing w:after="0" w:line="240" w:lineRule="auto"/>
            </w:pPr>
            <w:r>
              <w:t>Store records permanently</w:t>
            </w:r>
          </w:p>
        </w:tc>
        <w:tc>
          <w:tcPr>
            <w:tcW w:w="3312" w:type="dxa"/>
          </w:tcPr>
          <w:p w14:paraId="3347E815">
            <w:pPr>
              <w:spacing w:after="0" w:line="240" w:lineRule="auto"/>
            </w:pPr>
            <w:r>
              <w:t>Data persistence</w:t>
            </w:r>
          </w:p>
        </w:tc>
      </w:tr>
      <w:tr w14:paraId="068E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14C1ADA">
            <w:pPr>
              <w:spacing w:after="0" w:line="240" w:lineRule="auto"/>
            </w:pPr>
            <w:r>
              <w:t>GUI</w:t>
            </w:r>
          </w:p>
        </w:tc>
        <w:tc>
          <w:tcPr>
            <w:tcW w:w="3312" w:type="dxa"/>
          </w:tcPr>
          <w:p w14:paraId="1FAEFC48">
            <w:pPr>
              <w:spacing w:after="0" w:line="240" w:lineRule="auto"/>
            </w:pPr>
            <w:r>
              <w:t>Desktop graphical interface</w:t>
            </w:r>
          </w:p>
        </w:tc>
        <w:tc>
          <w:tcPr>
            <w:tcW w:w="3312" w:type="dxa"/>
          </w:tcPr>
          <w:p w14:paraId="17111CE4">
            <w:pPr>
              <w:spacing w:after="0" w:line="240" w:lineRule="auto"/>
            </w:pPr>
            <w:r>
              <w:t>Improved usability</w:t>
            </w:r>
          </w:p>
        </w:tc>
      </w:tr>
      <w:tr w14:paraId="17FA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4E004F9">
            <w:pPr>
              <w:spacing w:after="0" w:line="240" w:lineRule="auto"/>
            </w:pPr>
            <w:r>
              <w:t>Web App</w:t>
            </w:r>
          </w:p>
        </w:tc>
        <w:tc>
          <w:tcPr>
            <w:tcW w:w="3312" w:type="dxa"/>
          </w:tcPr>
          <w:p w14:paraId="712B7FDF">
            <w:pPr>
              <w:spacing w:after="0" w:line="240" w:lineRule="auto"/>
            </w:pPr>
            <w:r>
              <w:t>Browser-based system</w:t>
            </w:r>
          </w:p>
        </w:tc>
        <w:tc>
          <w:tcPr>
            <w:tcW w:w="3312" w:type="dxa"/>
          </w:tcPr>
          <w:p w14:paraId="2CD58FCA">
            <w:pPr>
              <w:spacing w:after="0" w:line="240" w:lineRule="auto"/>
            </w:pPr>
            <w:r>
              <w:t>Remote access</w:t>
            </w:r>
          </w:p>
        </w:tc>
      </w:tr>
      <w:tr w14:paraId="4449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D4F80C2">
            <w:pPr>
              <w:spacing w:after="0" w:line="240" w:lineRule="auto"/>
            </w:pPr>
            <w:r>
              <w:t>Mobile App</w:t>
            </w:r>
          </w:p>
        </w:tc>
        <w:tc>
          <w:tcPr>
            <w:tcW w:w="3312" w:type="dxa"/>
          </w:tcPr>
          <w:p w14:paraId="1E0B8EEF">
            <w:pPr>
              <w:spacing w:after="0" w:line="240" w:lineRule="auto"/>
            </w:pPr>
            <w:r>
              <w:t>Android/iOS client</w:t>
            </w:r>
          </w:p>
        </w:tc>
        <w:tc>
          <w:tcPr>
            <w:tcW w:w="3312" w:type="dxa"/>
          </w:tcPr>
          <w:p w14:paraId="3C77356D">
            <w:pPr>
              <w:spacing w:after="0" w:line="240" w:lineRule="auto"/>
            </w:pPr>
            <w:r>
              <w:t>Convenient ordering</w:t>
            </w:r>
          </w:p>
        </w:tc>
      </w:tr>
      <w:tr w14:paraId="1CE0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C7C8C0">
            <w:pPr>
              <w:spacing w:after="0" w:line="240" w:lineRule="auto"/>
            </w:pPr>
            <w:r>
              <w:t>Payment Gateway</w:t>
            </w:r>
          </w:p>
        </w:tc>
        <w:tc>
          <w:tcPr>
            <w:tcW w:w="3312" w:type="dxa"/>
          </w:tcPr>
          <w:p w14:paraId="046D5082">
            <w:pPr>
              <w:spacing w:after="0" w:line="240" w:lineRule="auto"/>
            </w:pPr>
            <w:r>
              <w:t>Verified online payments</w:t>
            </w:r>
          </w:p>
        </w:tc>
        <w:tc>
          <w:tcPr>
            <w:tcW w:w="3312" w:type="dxa"/>
          </w:tcPr>
          <w:p w14:paraId="70B64E23">
            <w:pPr>
              <w:spacing w:after="0" w:line="240" w:lineRule="auto"/>
            </w:pPr>
            <w:r>
              <w:t>Real transaction support</w:t>
            </w:r>
          </w:p>
        </w:tc>
      </w:tr>
      <w:tr w14:paraId="20C2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A2BE1AD">
            <w:pPr>
              <w:spacing w:after="0" w:line="240" w:lineRule="auto"/>
            </w:pPr>
            <w:r>
              <w:t>Notifications</w:t>
            </w:r>
          </w:p>
        </w:tc>
        <w:tc>
          <w:tcPr>
            <w:tcW w:w="3312" w:type="dxa"/>
          </w:tcPr>
          <w:p w14:paraId="307D9EE3">
            <w:pPr>
              <w:spacing w:after="0" w:line="240" w:lineRule="auto"/>
            </w:pPr>
            <w:r>
              <w:t>Email/SMS/push</w:t>
            </w:r>
          </w:p>
        </w:tc>
        <w:tc>
          <w:tcPr>
            <w:tcW w:w="3312" w:type="dxa"/>
          </w:tcPr>
          <w:p w14:paraId="5E4539AA">
            <w:pPr>
              <w:spacing w:after="0" w:line="240" w:lineRule="auto"/>
            </w:pPr>
            <w:r>
              <w:t>Better communication</w:t>
            </w:r>
          </w:p>
        </w:tc>
      </w:tr>
      <w:tr w14:paraId="13F0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EC807A4">
            <w:pPr>
              <w:spacing w:after="0" w:line="240" w:lineRule="auto"/>
            </w:pPr>
            <w:r>
              <w:t>Reviews</w:t>
            </w:r>
          </w:p>
        </w:tc>
        <w:tc>
          <w:tcPr>
            <w:tcW w:w="3312" w:type="dxa"/>
          </w:tcPr>
          <w:p w14:paraId="6ADA0454">
            <w:pPr>
              <w:spacing w:after="0" w:line="240" w:lineRule="auto"/>
            </w:pPr>
            <w:r>
              <w:t>Ratings and feedback</w:t>
            </w:r>
          </w:p>
        </w:tc>
        <w:tc>
          <w:tcPr>
            <w:tcW w:w="3312" w:type="dxa"/>
          </w:tcPr>
          <w:p w14:paraId="48E4FDFB">
            <w:pPr>
              <w:spacing w:after="0" w:line="240" w:lineRule="auto"/>
            </w:pPr>
            <w:r>
              <w:t>Customer engagement</w:t>
            </w:r>
          </w:p>
        </w:tc>
      </w:tr>
      <w:tr w14:paraId="010E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71C5DCE">
            <w:pPr>
              <w:spacing w:after="0" w:line="240" w:lineRule="auto"/>
            </w:pPr>
            <w:r>
              <w:t>Recommendation</w:t>
            </w:r>
          </w:p>
        </w:tc>
        <w:tc>
          <w:tcPr>
            <w:tcW w:w="3312" w:type="dxa"/>
          </w:tcPr>
          <w:p w14:paraId="6647589D">
            <w:pPr>
              <w:spacing w:after="0" w:line="240" w:lineRule="auto"/>
            </w:pPr>
            <w:r>
              <w:t>Suggest food based on history</w:t>
            </w:r>
          </w:p>
        </w:tc>
        <w:tc>
          <w:tcPr>
            <w:tcW w:w="3312" w:type="dxa"/>
          </w:tcPr>
          <w:p w14:paraId="5A1F6264">
            <w:pPr>
              <w:spacing w:after="0" w:line="240" w:lineRule="auto"/>
            </w:pPr>
            <w:r>
              <w:t>Personalization</w:t>
            </w:r>
          </w:p>
        </w:tc>
      </w:tr>
      <w:tr w14:paraId="065A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11D3CDE">
            <w:pPr>
              <w:spacing w:after="0" w:line="240" w:lineRule="auto"/>
            </w:pPr>
            <w:r>
              <w:t>Analytics</w:t>
            </w:r>
          </w:p>
        </w:tc>
        <w:tc>
          <w:tcPr>
            <w:tcW w:w="3312" w:type="dxa"/>
          </w:tcPr>
          <w:p w14:paraId="79B4C1B9">
            <w:pPr>
              <w:spacing w:after="0" w:line="240" w:lineRule="auto"/>
            </w:pPr>
            <w:r>
              <w:t>Sales and order reports</w:t>
            </w:r>
          </w:p>
        </w:tc>
        <w:tc>
          <w:tcPr>
            <w:tcW w:w="3312" w:type="dxa"/>
          </w:tcPr>
          <w:p w14:paraId="2678E0F0">
            <w:pPr>
              <w:spacing w:after="0" w:line="240" w:lineRule="auto"/>
            </w:pPr>
            <w:r>
              <w:t>Business insights</w:t>
            </w:r>
          </w:p>
        </w:tc>
      </w:tr>
      <w:tr w14:paraId="5C7D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FDF7E3">
            <w:pPr>
              <w:spacing w:after="0" w:line="240" w:lineRule="auto"/>
            </w:pPr>
            <w:r>
              <w:t>Delivery Tracking</w:t>
            </w:r>
          </w:p>
        </w:tc>
        <w:tc>
          <w:tcPr>
            <w:tcW w:w="3312" w:type="dxa"/>
          </w:tcPr>
          <w:p w14:paraId="691BAD15">
            <w:pPr>
              <w:spacing w:after="0" w:line="240" w:lineRule="auto"/>
            </w:pPr>
            <w:r>
              <w:t>Map/location integration</w:t>
            </w:r>
          </w:p>
        </w:tc>
        <w:tc>
          <w:tcPr>
            <w:tcW w:w="3312" w:type="dxa"/>
          </w:tcPr>
          <w:p w14:paraId="65CBF4DD">
            <w:pPr>
              <w:spacing w:after="0" w:line="240" w:lineRule="auto"/>
            </w:pPr>
            <w:r>
              <w:t>Real-time status</w:t>
            </w:r>
          </w:p>
        </w:tc>
      </w:tr>
      <w:tr w14:paraId="1700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78DFA7">
            <w:pPr>
              <w:spacing w:after="0" w:line="240" w:lineRule="auto"/>
            </w:pPr>
            <w:r>
              <w:t>Cloud Deployment</w:t>
            </w:r>
          </w:p>
        </w:tc>
        <w:tc>
          <w:tcPr>
            <w:tcW w:w="3312" w:type="dxa"/>
          </w:tcPr>
          <w:p w14:paraId="0128F2CC">
            <w:pPr>
              <w:spacing w:after="0" w:line="240" w:lineRule="auto"/>
            </w:pPr>
            <w:r>
              <w:t>Hosted scalable system</w:t>
            </w:r>
          </w:p>
        </w:tc>
        <w:tc>
          <w:tcPr>
            <w:tcW w:w="3312" w:type="dxa"/>
          </w:tcPr>
          <w:p w14:paraId="1AF72985">
            <w:pPr>
              <w:spacing w:after="0" w:line="240" w:lineRule="auto"/>
            </w:pPr>
            <w:r>
              <w:t>Availability and scalability</w:t>
            </w:r>
          </w:p>
        </w:tc>
      </w:tr>
    </w:tbl>
    <w:p w14:paraId="0AAD3202">
      <w:r>
        <w:br w:type="page"/>
      </w:r>
    </w:p>
    <w:p w14:paraId="31643541">
      <w:pPr>
        <w:pStyle w:val="2"/>
      </w:pPr>
      <w:r>
        <w:t>56. Deployment and Maintenance</w:t>
      </w:r>
    </w:p>
    <w:p w14:paraId="6C5BDB7C">
      <w:pPr>
        <w:pStyle w:val="3"/>
      </w:pPr>
      <w:r>
        <w:t>56.1 Basic Compilation</w:t>
      </w:r>
    </w:p>
    <w:p w14:paraId="1B001694">
      <w:pPr>
        <w:ind w:left="288"/>
      </w:pPr>
      <w:r>
        <w:rPr>
          <w:rFonts w:ascii="Consolas" w:hAnsi="Consolas"/>
          <w:sz w:val="17"/>
        </w:rPr>
        <w:t>javac Main.java</w:t>
      </w:r>
      <w:r>
        <w:rPr>
          <w:rFonts w:ascii="Consolas" w:hAnsi="Consolas"/>
          <w:sz w:val="17"/>
        </w:rPr>
        <w:br w:type="textWrapping"/>
      </w:r>
      <w:r>
        <w:rPr>
          <w:rFonts w:ascii="Consolas" w:hAnsi="Consolas"/>
          <w:sz w:val="17"/>
        </w:rPr>
        <w:t>java Main</w:t>
      </w:r>
    </w:p>
    <w:p w14:paraId="6D6EE4A2">
      <w:pPr>
        <w:spacing w:after="120" w:line="259" w:lineRule="auto"/>
      </w:pPr>
      <w:r>
        <w:t>If multiple Java files are used, compile all source files or compile the project through an IDE. The source file name must match the public class name.</w:t>
      </w:r>
    </w:p>
    <w:p w14:paraId="524615E2">
      <w:pPr>
        <w:pStyle w:val="3"/>
      </w:pPr>
      <w:r>
        <w:t>56.2 Database Deployment</w:t>
      </w:r>
    </w:p>
    <w:p w14:paraId="65C262D4">
      <w:pPr>
        <w:spacing w:after="120" w:line="259" w:lineRule="auto"/>
      </w:pPr>
      <w:r>
        <w:t>For a database version, create the schema, configure the database connection and test repository operations before running the complete application.</w:t>
      </w:r>
    </w:p>
    <w:p w14:paraId="6D565626">
      <w:pPr>
        <w:pStyle w:val="3"/>
      </w:pPr>
      <w:r>
        <w:t>56.3 Maintenance</w:t>
      </w:r>
    </w:p>
    <w:p w14:paraId="2433E8AB">
      <w:pPr>
        <w:pStyle w:val="25"/>
      </w:pPr>
      <w:r>
        <w:t>Correct defects found during testing.</w:t>
      </w:r>
    </w:p>
    <w:p w14:paraId="76719B25">
      <w:pPr>
        <w:pStyle w:val="25"/>
      </w:pPr>
      <w:r>
        <w:t>Update dependencies when necessary.</w:t>
      </w:r>
    </w:p>
    <w:p w14:paraId="7F59CF07">
      <w:pPr>
        <w:pStyle w:val="25"/>
      </w:pPr>
      <w:r>
        <w:t>Improve validation and error handling.</w:t>
      </w:r>
    </w:p>
    <w:p w14:paraId="336831A9">
      <w:pPr>
        <w:pStyle w:val="25"/>
      </w:pPr>
      <w:r>
        <w:t>Monitor database performance.</w:t>
      </w:r>
    </w:p>
    <w:p w14:paraId="3F45EC72">
      <w:pPr>
        <w:pStyle w:val="25"/>
      </w:pPr>
      <w:r>
        <w:t>Create regular backups.</w:t>
      </w:r>
    </w:p>
    <w:p w14:paraId="788CB943">
      <w:pPr>
        <w:pStyle w:val="25"/>
      </w:pPr>
      <w:r>
        <w:t>Maintain source code with version control.</w:t>
      </w:r>
    </w:p>
    <w:p w14:paraId="49AC361A">
      <w:pPr>
        <w:pStyle w:val="3"/>
      </w:pPr>
      <w:r>
        <w:t>56.4 Project Structure</w:t>
      </w:r>
    </w:p>
    <w:p w14:paraId="6EA45989">
      <w:pPr>
        <w:ind w:left="288"/>
      </w:pPr>
      <w:r>
        <w:rPr>
          <w:rFonts w:ascii="Consolas" w:hAnsi="Consolas"/>
          <w:sz w:val="17"/>
        </w:rPr>
        <w:t>food-ordering-system/</w:t>
      </w:r>
      <w:r>
        <w:rPr>
          <w:rFonts w:ascii="Consolas" w:hAnsi="Consolas"/>
          <w:sz w:val="17"/>
        </w:rPr>
        <w:br w:type="textWrapping"/>
      </w:r>
      <w:r>
        <w:rPr>
          <w:rFonts w:ascii="Consolas" w:hAnsi="Consolas"/>
          <w:sz w:val="17"/>
        </w:rPr>
        <w:t xml:space="preserve">  src/</w:t>
      </w:r>
      <w:r>
        <w:rPr>
          <w:rFonts w:ascii="Consolas" w:hAnsi="Consolas"/>
          <w:sz w:val="17"/>
        </w:rPr>
        <w:br w:type="textWrapping"/>
      </w:r>
      <w:r>
        <w:rPr>
          <w:rFonts w:ascii="Consolas" w:hAnsi="Consolas"/>
          <w:sz w:val="17"/>
        </w:rPr>
        <w:t xml:space="preserve">    model/</w:t>
      </w:r>
      <w:r>
        <w:rPr>
          <w:rFonts w:ascii="Consolas" w:hAnsi="Consolas"/>
          <w:sz w:val="17"/>
        </w:rPr>
        <w:br w:type="textWrapping"/>
      </w:r>
      <w:r>
        <w:rPr>
          <w:rFonts w:ascii="Consolas" w:hAnsi="Consolas"/>
          <w:sz w:val="17"/>
        </w:rPr>
        <w:t xml:space="preserve">    service/</w:t>
      </w:r>
      <w:r>
        <w:rPr>
          <w:rFonts w:ascii="Consolas" w:hAnsi="Consolas"/>
          <w:sz w:val="17"/>
        </w:rPr>
        <w:br w:type="textWrapping"/>
      </w:r>
      <w:r>
        <w:rPr>
          <w:rFonts w:ascii="Consolas" w:hAnsi="Consolas"/>
          <w:sz w:val="17"/>
        </w:rPr>
        <w:t xml:space="preserve">    repository/</w:t>
      </w:r>
      <w:r>
        <w:rPr>
          <w:rFonts w:ascii="Consolas" w:hAnsi="Consolas"/>
          <w:sz w:val="17"/>
        </w:rPr>
        <w:br w:type="textWrapping"/>
      </w:r>
      <w:r>
        <w:rPr>
          <w:rFonts w:ascii="Consolas" w:hAnsi="Consolas"/>
          <w:sz w:val="17"/>
        </w:rPr>
        <w:t xml:space="preserve">    util/</w:t>
      </w:r>
      <w:r>
        <w:rPr>
          <w:rFonts w:ascii="Consolas" w:hAnsi="Consolas"/>
          <w:sz w:val="17"/>
        </w:rPr>
        <w:br w:type="textWrapping"/>
      </w:r>
      <w:r>
        <w:rPr>
          <w:rFonts w:ascii="Consolas" w:hAnsi="Consolas"/>
          <w:sz w:val="17"/>
        </w:rPr>
        <w:t xml:space="preserve">    Main.java</w:t>
      </w:r>
      <w:r>
        <w:rPr>
          <w:rFonts w:ascii="Consolas" w:hAnsi="Consolas"/>
          <w:sz w:val="17"/>
        </w:rPr>
        <w:br w:type="textWrapping"/>
      </w:r>
      <w:r>
        <w:rPr>
          <w:rFonts w:ascii="Consolas" w:hAnsi="Consolas"/>
          <w:sz w:val="17"/>
        </w:rPr>
        <w:t xml:space="preserve">  tests/</w:t>
      </w:r>
      <w:r>
        <w:rPr>
          <w:rFonts w:ascii="Consolas" w:hAnsi="Consolas"/>
          <w:sz w:val="17"/>
        </w:rPr>
        <w:br w:type="textWrapping"/>
      </w:r>
      <w:r>
        <w:rPr>
          <w:rFonts w:ascii="Consolas" w:hAnsi="Consolas"/>
          <w:sz w:val="17"/>
        </w:rPr>
        <w:t xml:space="preserve">  data/</w:t>
      </w:r>
      <w:r>
        <w:rPr>
          <w:rFonts w:ascii="Consolas" w:hAnsi="Consolas"/>
          <w:sz w:val="17"/>
        </w:rPr>
        <w:br w:type="textWrapping"/>
      </w:r>
      <w:r>
        <w:rPr>
          <w:rFonts w:ascii="Consolas" w:hAnsi="Consolas"/>
          <w:sz w:val="17"/>
        </w:rPr>
        <w:t xml:space="preserve">  documentation/</w:t>
      </w:r>
      <w:r>
        <w:rPr>
          <w:rFonts w:ascii="Consolas" w:hAnsi="Consolas"/>
          <w:sz w:val="17"/>
        </w:rPr>
        <w:br w:type="textWrapping"/>
      </w:r>
      <w:r>
        <w:rPr>
          <w:rFonts w:ascii="Consolas" w:hAnsi="Consolas"/>
          <w:sz w:val="17"/>
        </w:rPr>
        <w:t xml:space="preserve">  README.md</w:t>
      </w:r>
    </w:p>
    <w:p w14:paraId="320BD1A9">
      <w:r>
        <w:br w:type="page"/>
      </w:r>
    </w:p>
    <w:p w14:paraId="0A7701A9">
      <w:pPr>
        <w:pStyle w:val="2"/>
      </w:pPr>
      <w:r>
        <w:t>57. Conclusion</w:t>
      </w:r>
    </w:p>
    <w:p w14:paraId="12876BE4">
      <w:pPr>
        <w:spacing w:after="120" w:line="259" w:lineRule="auto"/>
      </w:pPr>
      <w:r>
        <w:t>The Food Ordering System Using Java with Data Structures and Algorithms demonstrates how a practical application can be designed by combining object-oriented programming with appropriate data structures and algorithms. The system provides a clear flow for customers, restaurant staff and administrators.</w:t>
      </w:r>
    </w:p>
    <w:p w14:paraId="7042C5D8">
      <w:pPr>
        <w:spacing w:after="120" w:line="259" w:lineRule="auto"/>
      </w:pPr>
      <w:r>
        <w:t>The use of ArrayList, Queue, Stack, HashMap and searching/sorting algorithms makes the project directly relevant to DSA learning. The queue provides a natural FIFO model for pending orders, HashMap supports fast average lookup, lists provide flexible storage, and algorithms help organize and retrieve menu data.</w:t>
      </w:r>
    </w:p>
    <w:p w14:paraId="4CACDC44">
      <w:pPr>
        <w:spacing w:after="120" w:line="259" w:lineRule="auto"/>
      </w:pPr>
      <w:r>
        <w:t>The project also demonstrates the importance of requirements analysis, modular architecture, validation, exception handling, testing and complexity analysis. Although the basic academic version has limitations, its architecture provides a foundation for future database, web, mobile, payment, notification and delivery features.</w:t>
      </w:r>
    </w:p>
    <w:p w14:paraId="1E8AECA7">
      <w:r>
        <w:br w:type="page"/>
      </w:r>
    </w:p>
    <w:p w14:paraId="52A5953D">
      <w:pPr>
        <w:pStyle w:val="2"/>
      </w:pPr>
      <w:r>
        <w:t>58. Viva Questions and Answers</w:t>
      </w:r>
    </w:p>
    <w:p w14:paraId="355B2572">
      <w:pPr>
        <w:pStyle w:val="4"/>
      </w:pPr>
      <w:r>
        <w:t>What is the main purpose of the project?</w:t>
      </w:r>
    </w:p>
    <w:p w14:paraId="04B8498E">
      <w:pPr>
        <w:spacing w:after="120" w:line="259" w:lineRule="auto"/>
      </w:pPr>
      <w:r>
        <w:t>To manage food ordering operations using Java while demonstrating Data Structures and Algorithms.</w:t>
      </w:r>
    </w:p>
    <w:p w14:paraId="2CEA7679">
      <w:pPr>
        <w:pStyle w:val="4"/>
      </w:pPr>
      <w:r>
        <w:t>Why is Java used?</w:t>
      </w:r>
    </w:p>
    <w:p w14:paraId="39CFC80A">
      <w:pPr>
        <w:spacing w:after="120" w:line="259" w:lineRule="auto"/>
      </w:pPr>
      <w:r>
        <w:t>Java supports OOP, collections, exception handling and portable execution.</w:t>
      </w:r>
    </w:p>
    <w:p w14:paraId="7339F76E">
      <w:pPr>
        <w:pStyle w:val="4"/>
      </w:pPr>
      <w:r>
        <w:t>What is a data structure?</w:t>
      </w:r>
    </w:p>
    <w:p w14:paraId="11D621F6">
      <w:pPr>
        <w:spacing w:after="120" w:line="259" w:lineRule="auto"/>
      </w:pPr>
      <w:r>
        <w:t>A method of organizing data so that operations can be performed efficiently.</w:t>
      </w:r>
    </w:p>
    <w:p w14:paraId="5EE19C87">
      <w:pPr>
        <w:pStyle w:val="4"/>
      </w:pPr>
      <w:r>
        <w:t>Why use ArrayList?</w:t>
      </w:r>
    </w:p>
    <w:p w14:paraId="103ECFCC">
      <w:pPr>
        <w:spacing w:after="120" w:line="259" w:lineRule="auto"/>
      </w:pPr>
      <w:r>
        <w:t>It provides dynamic list storage and efficient indexed access.</w:t>
      </w:r>
    </w:p>
    <w:p w14:paraId="54B67609">
      <w:pPr>
        <w:pStyle w:val="4"/>
      </w:pPr>
      <w:r>
        <w:t>Why use Queue for orders?</w:t>
      </w:r>
    </w:p>
    <w:p w14:paraId="76DB288F">
      <w:pPr>
        <w:spacing w:after="120" w:line="259" w:lineRule="auto"/>
      </w:pPr>
      <w:r>
        <w:t>Because pending orders can naturally follow FIFO processing.</w:t>
      </w:r>
    </w:p>
    <w:p w14:paraId="50AFE85D">
      <w:pPr>
        <w:pStyle w:val="4"/>
      </w:pPr>
      <w:r>
        <w:t>What is FIFO?</w:t>
      </w:r>
    </w:p>
    <w:p w14:paraId="07721FB7">
      <w:pPr>
        <w:spacing w:after="120" w:line="259" w:lineRule="auto"/>
      </w:pPr>
      <w:r>
        <w:t>First In, First Out.</w:t>
      </w:r>
    </w:p>
    <w:p w14:paraId="4037607C">
      <w:pPr>
        <w:pStyle w:val="4"/>
      </w:pPr>
      <w:r>
        <w:t>What is LIFO?</w:t>
      </w:r>
    </w:p>
    <w:p w14:paraId="277D46F2">
      <w:pPr>
        <w:spacing w:after="120" w:line="259" w:lineRule="auto"/>
      </w:pPr>
      <w:r>
        <w:t>Last In, First Out.</w:t>
      </w:r>
    </w:p>
    <w:p w14:paraId="0C1779D9">
      <w:pPr>
        <w:pStyle w:val="4"/>
      </w:pPr>
      <w:r>
        <w:t>Why use Stack?</w:t>
      </w:r>
    </w:p>
    <w:p w14:paraId="7BAA3BB1">
      <w:pPr>
        <w:spacing w:after="120" w:line="259" w:lineRule="auto"/>
      </w:pPr>
      <w:r>
        <w:t>For recent-action or undo-style functionality.</w:t>
      </w:r>
    </w:p>
    <w:p w14:paraId="4CC0E88A">
      <w:pPr>
        <w:pStyle w:val="4"/>
      </w:pPr>
      <w:r>
        <w:t>Why use HashMap?</w:t>
      </w:r>
    </w:p>
    <w:p w14:paraId="1FA5DE10">
      <w:pPr>
        <w:spacing w:after="120" w:line="259" w:lineRule="auto"/>
      </w:pPr>
      <w:r>
        <w:t>For fast average key-based lookup.</w:t>
      </w:r>
    </w:p>
    <w:p w14:paraId="3944BCD1">
      <w:pPr>
        <w:pStyle w:val="4"/>
      </w:pPr>
      <w:r>
        <w:t>What is linear search?</w:t>
      </w:r>
    </w:p>
    <w:p w14:paraId="1D0C6FD3">
      <w:pPr>
        <w:spacing w:after="120" w:line="259" w:lineRule="auto"/>
      </w:pPr>
      <w:r>
        <w:t>A sequential search that checks elements one by one.</w:t>
      </w:r>
    </w:p>
    <w:p w14:paraId="012AB996">
      <w:pPr>
        <w:pStyle w:val="4"/>
      </w:pPr>
      <w:r>
        <w:t>What is binary search?</w:t>
      </w:r>
    </w:p>
    <w:p w14:paraId="5F1E715A">
      <w:pPr>
        <w:spacing w:after="120" w:line="259" w:lineRule="auto"/>
      </w:pPr>
      <w:r>
        <w:t>A search algorithm that repeatedly halves a sorted search interval.</w:t>
      </w:r>
    </w:p>
    <w:p w14:paraId="2DEF7CF0">
      <w:pPr>
        <w:pStyle w:val="4"/>
      </w:pPr>
      <w:r>
        <w:t>What is the complexity of binary search?</w:t>
      </w:r>
    </w:p>
    <w:p w14:paraId="5798D010">
      <w:pPr>
        <w:spacing w:after="120" w:line="259" w:lineRule="auto"/>
      </w:pPr>
      <w:r>
        <w:t>O(log n).</w:t>
      </w:r>
    </w:p>
    <w:p w14:paraId="1C72DD97">
      <w:pPr>
        <w:pStyle w:val="4"/>
      </w:pPr>
      <w:r>
        <w:t>What is sorting?</w:t>
      </w:r>
    </w:p>
    <w:p w14:paraId="7DABB348">
      <w:pPr>
        <w:spacing w:after="120" w:line="259" w:lineRule="auto"/>
      </w:pPr>
      <w:r>
        <w:t>Arranging data according to a selected order or key.</w:t>
      </w:r>
    </w:p>
    <w:p w14:paraId="3F09D1A9">
      <w:pPr>
        <w:pStyle w:val="4"/>
      </w:pPr>
      <w:r>
        <w:t>What is encapsulation?</w:t>
      </w:r>
    </w:p>
    <w:p w14:paraId="76BD07A6">
      <w:pPr>
        <w:spacing w:after="120" w:line="259" w:lineRule="auto"/>
      </w:pPr>
      <w:r>
        <w:t>Restricting direct access to object data and exposing controlled methods.</w:t>
      </w:r>
    </w:p>
    <w:p w14:paraId="4CDB618B">
      <w:pPr>
        <w:pStyle w:val="4"/>
      </w:pPr>
      <w:r>
        <w:t>What is inheritance?</w:t>
      </w:r>
    </w:p>
    <w:p w14:paraId="1739DD40">
      <w:pPr>
        <w:spacing w:after="120" w:line="259" w:lineRule="auto"/>
      </w:pPr>
      <w:r>
        <w:t>A mechanism in which one class derives properties and behavior from another.</w:t>
      </w:r>
    </w:p>
    <w:p w14:paraId="21E9AC3B">
      <w:pPr>
        <w:pStyle w:val="4"/>
      </w:pPr>
      <w:r>
        <w:t>What is polymorphism?</w:t>
      </w:r>
    </w:p>
    <w:p w14:paraId="1C810DF5">
      <w:pPr>
        <w:spacing w:after="120" w:line="259" w:lineRule="auto"/>
      </w:pPr>
      <w:r>
        <w:t>The ability to use a common interface or parent type for different implementations.</w:t>
      </w:r>
    </w:p>
    <w:p w14:paraId="1E011E2A">
      <w:pPr>
        <w:pStyle w:val="4"/>
      </w:pPr>
      <w:r>
        <w:t>Why use exception handling?</w:t>
      </w:r>
    </w:p>
    <w:p w14:paraId="2BEEE08A">
      <w:pPr>
        <w:spacing w:after="120" w:line="259" w:lineRule="auto"/>
      </w:pPr>
      <w:r>
        <w:t>To handle runtime/input problems in a controlled way.</w:t>
      </w:r>
    </w:p>
    <w:p w14:paraId="0628D937">
      <w:pPr>
        <w:pStyle w:val="4"/>
      </w:pPr>
      <w:r>
        <w:t>What is time complexity?</w:t>
      </w:r>
    </w:p>
    <w:p w14:paraId="6821C69B">
      <w:pPr>
        <w:spacing w:after="120" w:line="259" w:lineRule="auto"/>
      </w:pPr>
      <w:r>
        <w:t>A description of how an algorithm's running time grows with input size.</w:t>
      </w:r>
    </w:p>
    <w:p w14:paraId="72CD07EA">
      <w:pPr>
        <w:pStyle w:val="4"/>
      </w:pPr>
      <w:r>
        <w:t>What is space complexity?</w:t>
      </w:r>
    </w:p>
    <w:p w14:paraId="3EB59385">
      <w:pPr>
        <w:spacing w:after="120" w:line="259" w:lineRule="auto"/>
      </w:pPr>
      <w:r>
        <w:t>A description of how memory usage grows with input size.</w:t>
      </w:r>
    </w:p>
    <w:p w14:paraId="56E9245D">
      <w:pPr>
        <w:pStyle w:val="4"/>
      </w:pPr>
      <w:r>
        <w:t>Why is validation necessary?</w:t>
      </w:r>
    </w:p>
    <w:p w14:paraId="4924F5D3">
      <w:pPr>
        <w:spacing w:after="120" w:line="259" w:lineRule="auto"/>
      </w:pPr>
      <w:r>
        <w:t>To prevent invalid values from entering the business logic.</w:t>
      </w:r>
    </w:p>
    <w:p w14:paraId="29F78B07">
      <w:pPr>
        <w:pStyle w:val="4"/>
      </w:pPr>
      <w:r>
        <w:t>What is a primary key?</w:t>
      </w:r>
    </w:p>
    <w:p w14:paraId="189D4A30">
      <w:pPr>
        <w:spacing w:after="120" w:line="259" w:lineRule="auto"/>
      </w:pPr>
      <w:r>
        <w:t>A field that uniquely identifies a database record.</w:t>
      </w:r>
    </w:p>
    <w:p w14:paraId="6533C137">
      <w:pPr>
        <w:pStyle w:val="4"/>
      </w:pPr>
      <w:r>
        <w:t>What is a foreign key?</w:t>
      </w:r>
    </w:p>
    <w:p w14:paraId="0D885A83">
      <w:pPr>
        <w:spacing w:after="120" w:line="259" w:lineRule="auto"/>
      </w:pPr>
      <w:r>
        <w:t>A field that references a key in another table.</w:t>
      </w:r>
    </w:p>
    <w:p w14:paraId="43050CE9">
      <w:pPr>
        <w:pStyle w:val="4"/>
      </w:pPr>
      <w:r>
        <w:t>What is the role of OrderItem?</w:t>
      </w:r>
    </w:p>
    <w:p w14:paraId="33CD1EC3">
      <w:pPr>
        <w:spacing w:after="120" w:line="259" w:lineRule="auto"/>
      </w:pPr>
      <w:r>
        <w:t>It stores a food item and quantity belonging to a particular order.</w:t>
      </w:r>
    </w:p>
    <w:p w14:paraId="5F21E9B1">
      <w:pPr>
        <w:pStyle w:val="4"/>
      </w:pPr>
      <w:r>
        <w:t>Why store unit price in OrderItem?</w:t>
      </w:r>
    </w:p>
    <w:p w14:paraId="330F16C0">
      <w:pPr>
        <w:spacing w:after="120" w:line="259" w:lineRule="auto"/>
      </w:pPr>
      <w:r>
        <w:t>To preserve the price used at the time of purchase.</w:t>
      </w:r>
    </w:p>
    <w:p w14:paraId="64E8895B">
      <w:pPr>
        <w:pStyle w:val="4"/>
      </w:pPr>
      <w:r>
        <w:t>How can the project be improved?</w:t>
      </w:r>
    </w:p>
    <w:p w14:paraId="47EA5E72">
      <w:pPr>
        <w:spacing w:after="120" w:line="259" w:lineRule="auto"/>
      </w:pPr>
      <w:r>
        <w:t>Add database persistence, GUI/web interface, secure authentication, payment, notifications and delivery tracking.</w:t>
      </w:r>
    </w:p>
    <w:p w14:paraId="053614F5">
      <w:pPr>
        <w:pStyle w:val="4"/>
      </w:pPr>
      <w:r>
        <w:t>What is the difference between Queue and Stack?</w:t>
      </w:r>
    </w:p>
    <w:p w14:paraId="06CEB0CE">
      <w:pPr>
        <w:spacing w:after="120" w:line="259" w:lineRule="auto"/>
      </w:pPr>
      <w:r>
        <w:t>Queue is FIFO, while Stack is LIFO.</w:t>
      </w:r>
    </w:p>
    <w:p w14:paraId="42619259">
      <w:pPr>
        <w:pStyle w:val="4"/>
      </w:pPr>
      <w:r>
        <w:t>Why is HashMap lookup average O(1)?</w:t>
      </w:r>
    </w:p>
    <w:p w14:paraId="34382D0F">
      <w:pPr>
        <w:spacing w:after="120" w:line="259" w:lineRule="auto"/>
      </w:pPr>
      <w:r>
        <w:t>Hashing maps a key to a bucket, allowing direct average-case access.</w:t>
      </w:r>
    </w:p>
    <w:p w14:paraId="6A257249">
      <w:pPr>
        <w:pStyle w:val="4"/>
      </w:pPr>
      <w:r>
        <w:t>What is Divide and Conquer?</w:t>
      </w:r>
    </w:p>
    <w:p w14:paraId="399E528E">
      <w:pPr>
        <w:spacing w:after="120" w:line="259" w:lineRule="auto"/>
      </w:pPr>
      <w:r>
        <w:t>A technique that divides a problem into smaller subproblems and combines their results.</w:t>
      </w:r>
    </w:p>
    <w:p w14:paraId="09D1EAFB">
      <w:pPr>
        <w:pStyle w:val="4"/>
      </w:pPr>
      <w:r>
        <w:t>What is Greedy technique?</w:t>
      </w:r>
    </w:p>
    <w:p w14:paraId="5530470B">
      <w:pPr>
        <w:spacing w:after="120" w:line="259" w:lineRule="auto"/>
      </w:pPr>
      <w:r>
        <w:t>It chooses the locally best option at each step under conditions where that strategy is valid.</w:t>
      </w:r>
    </w:p>
    <w:p w14:paraId="3822631D">
      <w:pPr>
        <w:pStyle w:val="4"/>
      </w:pPr>
      <w:r>
        <w:t>What is Dynamic Programming?</w:t>
      </w:r>
    </w:p>
    <w:p w14:paraId="1A411B84">
      <w:pPr>
        <w:spacing w:after="120" w:line="259" w:lineRule="auto"/>
      </w:pPr>
      <w:r>
        <w:t>It stores results of overlapping subproblems to avoid repeated computation.</w:t>
      </w:r>
    </w:p>
    <w:p w14:paraId="4EC95179">
      <w:pPr>
        <w:pStyle w:val="4"/>
      </w:pPr>
      <w:r>
        <w:t>What is Backtracking?</w:t>
      </w:r>
    </w:p>
    <w:p w14:paraId="1C47637B">
      <w:pPr>
        <w:spacing w:after="120" w:line="259" w:lineRule="auto"/>
      </w:pPr>
      <w:r>
        <w:t>It explores choices step by step and reverses a choice when it violates constraints.</w:t>
      </w:r>
    </w:p>
    <w:p w14:paraId="79C014F6">
      <w:r>
        <w:br w:type="page"/>
      </w:r>
    </w:p>
    <w:p w14:paraId="58F112CF">
      <w:pPr>
        <w:pStyle w:val="2"/>
      </w:pPr>
      <w:r>
        <w:t>59. Appendix A – Sample Data</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695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36B6957">
            <w:pPr>
              <w:spacing w:after="0" w:line="240" w:lineRule="auto"/>
            </w:pPr>
            <w:r>
              <w:rPr>
                <w:b/>
              </w:rPr>
              <w:t>Food ID</w:t>
            </w:r>
          </w:p>
        </w:tc>
        <w:tc>
          <w:tcPr>
            <w:tcW w:w="1987" w:type="dxa"/>
          </w:tcPr>
          <w:p w14:paraId="3AB4F5CA">
            <w:pPr>
              <w:spacing w:after="0" w:line="240" w:lineRule="auto"/>
            </w:pPr>
            <w:r>
              <w:rPr>
                <w:b/>
              </w:rPr>
              <w:t>Food Name</w:t>
            </w:r>
          </w:p>
        </w:tc>
        <w:tc>
          <w:tcPr>
            <w:tcW w:w="1987" w:type="dxa"/>
          </w:tcPr>
          <w:p w14:paraId="4B460F4A">
            <w:pPr>
              <w:spacing w:after="0" w:line="240" w:lineRule="auto"/>
            </w:pPr>
            <w:r>
              <w:rPr>
                <w:b/>
              </w:rPr>
              <w:t>Category</w:t>
            </w:r>
          </w:p>
        </w:tc>
        <w:tc>
          <w:tcPr>
            <w:tcW w:w="1987" w:type="dxa"/>
          </w:tcPr>
          <w:p w14:paraId="59C5599B">
            <w:pPr>
              <w:spacing w:after="0" w:line="240" w:lineRule="auto"/>
            </w:pPr>
            <w:r>
              <w:rPr>
                <w:b/>
              </w:rPr>
              <w:t>Price</w:t>
            </w:r>
          </w:p>
        </w:tc>
        <w:tc>
          <w:tcPr>
            <w:tcW w:w="1987" w:type="dxa"/>
          </w:tcPr>
          <w:p w14:paraId="030B7358">
            <w:pPr>
              <w:spacing w:after="0" w:line="240" w:lineRule="auto"/>
            </w:pPr>
            <w:r>
              <w:rPr>
                <w:b/>
              </w:rPr>
              <w:t>Available</w:t>
            </w:r>
          </w:p>
        </w:tc>
      </w:tr>
      <w:tr w14:paraId="2247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D2D6AD7">
            <w:pPr>
              <w:spacing w:after="0" w:line="240" w:lineRule="auto"/>
            </w:pPr>
            <w:r>
              <w:t>101</w:t>
            </w:r>
          </w:p>
        </w:tc>
        <w:tc>
          <w:tcPr>
            <w:tcW w:w="1987" w:type="dxa"/>
          </w:tcPr>
          <w:p w14:paraId="0268ABED">
            <w:pPr>
              <w:spacing w:after="0" w:line="240" w:lineRule="auto"/>
            </w:pPr>
            <w:r>
              <w:t>Veg Burger</w:t>
            </w:r>
          </w:p>
        </w:tc>
        <w:tc>
          <w:tcPr>
            <w:tcW w:w="1987" w:type="dxa"/>
          </w:tcPr>
          <w:p w14:paraId="04985348">
            <w:pPr>
              <w:spacing w:after="0" w:line="240" w:lineRule="auto"/>
            </w:pPr>
            <w:r>
              <w:t>Burger</w:t>
            </w:r>
          </w:p>
        </w:tc>
        <w:tc>
          <w:tcPr>
            <w:tcW w:w="1987" w:type="dxa"/>
          </w:tcPr>
          <w:p w14:paraId="62BF9CC4">
            <w:pPr>
              <w:spacing w:after="0" w:line="240" w:lineRule="auto"/>
            </w:pPr>
            <w:r>
              <w:t>120</w:t>
            </w:r>
          </w:p>
        </w:tc>
        <w:tc>
          <w:tcPr>
            <w:tcW w:w="1987" w:type="dxa"/>
          </w:tcPr>
          <w:p w14:paraId="6BEDF118">
            <w:pPr>
              <w:spacing w:after="0" w:line="240" w:lineRule="auto"/>
            </w:pPr>
            <w:r>
              <w:t>Yes</w:t>
            </w:r>
          </w:p>
        </w:tc>
      </w:tr>
      <w:tr w14:paraId="7C5A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C6A38CC">
            <w:pPr>
              <w:spacing w:after="0" w:line="240" w:lineRule="auto"/>
            </w:pPr>
            <w:r>
              <w:t>102</w:t>
            </w:r>
          </w:p>
        </w:tc>
        <w:tc>
          <w:tcPr>
            <w:tcW w:w="1987" w:type="dxa"/>
          </w:tcPr>
          <w:p w14:paraId="3211AB99">
            <w:pPr>
              <w:spacing w:after="0" w:line="240" w:lineRule="auto"/>
            </w:pPr>
            <w:r>
              <w:t>Pizza</w:t>
            </w:r>
          </w:p>
        </w:tc>
        <w:tc>
          <w:tcPr>
            <w:tcW w:w="1987" w:type="dxa"/>
          </w:tcPr>
          <w:p w14:paraId="6AF0DCFA">
            <w:pPr>
              <w:spacing w:after="0" w:line="240" w:lineRule="auto"/>
            </w:pPr>
            <w:r>
              <w:t>Pizza</w:t>
            </w:r>
          </w:p>
        </w:tc>
        <w:tc>
          <w:tcPr>
            <w:tcW w:w="1987" w:type="dxa"/>
          </w:tcPr>
          <w:p w14:paraId="355A5F34">
            <w:pPr>
              <w:spacing w:after="0" w:line="240" w:lineRule="auto"/>
            </w:pPr>
            <w:r>
              <w:t>250</w:t>
            </w:r>
          </w:p>
        </w:tc>
        <w:tc>
          <w:tcPr>
            <w:tcW w:w="1987" w:type="dxa"/>
          </w:tcPr>
          <w:p w14:paraId="67031572">
            <w:pPr>
              <w:spacing w:after="0" w:line="240" w:lineRule="auto"/>
            </w:pPr>
            <w:r>
              <w:t>Yes</w:t>
            </w:r>
          </w:p>
        </w:tc>
      </w:tr>
      <w:tr w14:paraId="12A5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C0BE060">
            <w:pPr>
              <w:spacing w:after="0" w:line="240" w:lineRule="auto"/>
            </w:pPr>
            <w:r>
              <w:t>103</w:t>
            </w:r>
          </w:p>
        </w:tc>
        <w:tc>
          <w:tcPr>
            <w:tcW w:w="1987" w:type="dxa"/>
          </w:tcPr>
          <w:p w14:paraId="2EABA8DB">
            <w:pPr>
              <w:spacing w:after="0" w:line="240" w:lineRule="auto"/>
            </w:pPr>
            <w:r>
              <w:t>Pasta</w:t>
            </w:r>
          </w:p>
        </w:tc>
        <w:tc>
          <w:tcPr>
            <w:tcW w:w="1987" w:type="dxa"/>
          </w:tcPr>
          <w:p w14:paraId="0A799535">
            <w:pPr>
              <w:spacing w:after="0" w:line="240" w:lineRule="auto"/>
            </w:pPr>
            <w:r>
              <w:t>Main Course</w:t>
            </w:r>
          </w:p>
        </w:tc>
        <w:tc>
          <w:tcPr>
            <w:tcW w:w="1987" w:type="dxa"/>
          </w:tcPr>
          <w:p w14:paraId="755DB5D8">
            <w:pPr>
              <w:spacing w:after="0" w:line="240" w:lineRule="auto"/>
            </w:pPr>
            <w:r>
              <w:t>180</w:t>
            </w:r>
          </w:p>
        </w:tc>
        <w:tc>
          <w:tcPr>
            <w:tcW w:w="1987" w:type="dxa"/>
          </w:tcPr>
          <w:p w14:paraId="27160406">
            <w:pPr>
              <w:spacing w:after="0" w:line="240" w:lineRule="auto"/>
            </w:pPr>
            <w:r>
              <w:t>Yes</w:t>
            </w:r>
          </w:p>
        </w:tc>
      </w:tr>
      <w:tr w14:paraId="0918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5708501">
            <w:pPr>
              <w:spacing w:after="0" w:line="240" w:lineRule="auto"/>
            </w:pPr>
            <w:r>
              <w:t>104</w:t>
            </w:r>
          </w:p>
        </w:tc>
        <w:tc>
          <w:tcPr>
            <w:tcW w:w="1987" w:type="dxa"/>
          </w:tcPr>
          <w:p w14:paraId="28AB72EC">
            <w:pPr>
              <w:spacing w:after="0" w:line="240" w:lineRule="auto"/>
            </w:pPr>
            <w:r>
              <w:t>Fried Rice</w:t>
            </w:r>
          </w:p>
        </w:tc>
        <w:tc>
          <w:tcPr>
            <w:tcW w:w="1987" w:type="dxa"/>
          </w:tcPr>
          <w:p w14:paraId="54648F5D">
            <w:pPr>
              <w:spacing w:after="0" w:line="240" w:lineRule="auto"/>
            </w:pPr>
            <w:r>
              <w:t>Main Course</w:t>
            </w:r>
          </w:p>
        </w:tc>
        <w:tc>
          <w:tcPr>
            <w:tcW w:w="1987" w:type="dxa"/>
          </w:tcPr>
          <w:p w14:paraId="30DCD580">
            <w:pPr>
              <w:spacing w:after="0" w:line="240" w:lineRule="auto"/>
            </w:pPr>
            <w:r>
              <w:t>160</w:t>
            </w:r>
          </w:p>
        </w:tc>
        <w:tc>
          <w:tcPr>
            <w:tcW w:w="1987" w:type="dxa"/>
          </w:tcPr>
          <w:p w14:paraId="22F76CDD">
            <w:pPr>
              <w:spacing w:after="0" w:line="240" w:lineRule="auto"/>
            </w:pPr>
            <w:r>
              <w:t>Yes</w:t>
            </w:r>
          </w:p>
        </w:tc>
      </w:tr>
      <w:tr w14:paraId="7770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7CB1EE0A">
            <w:pPr>
              <w:spacing w:after="0" w:line="240" w:lineRule="auto"/>
            </w:pPr>
            <w:r>
              <w:t>105</w:t>
            </w:r>
          </w:p>
        </w:tc>
        <w:tc>
          <w:tcPr>
            <w:tcW w:w="1987" w:type="dxa"/>
          </w:tcPr>
          <w:p w14:paraId="5105FBD4">
            <w:pPr>
              <w:spacing w:after="0" w:line="240" w:lineRule="auto"/>
            </w:pPr>
            <w:r>
              <w:t>Sandwich</w:t>
            </w:r>
          </w:p>
        </w:tc>
        <w:tc>
          <w:tcPr>
            <w:tcW w:w="1987" w:type="dxa"/>
          </w:tcPr>
          <w:p w14:paraId="6D9ADA24">
            <w:pPr>
              <w:spacing w:after="0" w:line="240" w:lineRule="auto"/>
            </w:pPr>
            <w:r>
              <w:t>Snacks</w:t>
            </w:r>
          </w:p>
        </w:tc>
        <w:tc>
          <w:tcPr>
            <w:tcW w:w="1987" w:type="dxa"/>
          </w:tcPr>
          <w:p w14:paraId="68AF8705">
            <w:pPr>
              <w:spacing w:after="0" w:line="240" w:lineRule="auto"/>
            </w:pPr>
            <w:r>
              <w:t>100</w:t>
            </w:r>
          </w:p>
        </w:tc>
        <w:tc>
          <w:tcPr>
            <w:tcW w:w="1987" w:type="dxa"/>
          </w:tcPr>
          <w:p w14:paraId="30DBB30B">
            <w:pPr>
              <w:spacing w:after="0" w:line="240" w:lineRule="auto"/>
            </w:pPr>
            <w:r>
              <w:t>Yes</w:t>
            </w:r>
          </w:p>
        </w:tc>
      </w:tr>
      <w:tr w14:paraId="3227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10047CA">
            <w:pPr>
              <w:spacing w:after="0" w:line="240" w:lineRule="auto"/>
            </w:pPr>
            <w:r>
              <w:t>106</w:t>
            </w:r>
          </w:p>
        </w:tc>
        <w:tc>
          <w:tcPr>
            <w:tcW w:w="1987" w:type="dxa"/>
          </w:tcPr>
          <w:p w14:paraId="72CED9E2">
            <w:pPr>
              <w:spacing w:after="0" w:line="240" w:lineRule="auto"/>
            </w:pPr>
            <w:r>
              <w:t>French Fries</w:t>
            </w:r>
          </w:p>
        </w:tc>
        <w:tc>
          <w:tcPr>
            <w:tcW w:w="1987" w:type="dxa"/>
          </w:tcPr>
          <w:p w14:paraId="0489BA93">
            <w:pPr>
              <w:spacing w:after="0" w:line="240" w:lineRule="auto"/>
            </w:pPr>
            <w:r>
              <w:t>Snacks</w:t>
            </w:r>
          </w:p>
        </w:tc>
        <w:tc>
          <w:tcPr>
            <w:tcW w:w="1987" w:type="dxa"/>
          </w:tcPr>
          <w:p w14:paraId="32C75C77">
            <w:pPr>
              <w:spacing w:after="0" w:line="240" w:lineRule="auto"/>
            </w:pPr>
            <w:r>
              <w:t>90</w:t>
            </w:r>
          </w:p>
        </w:tc>
        <w:tc>
          <w:tcPr>
            <w:tcW w:w="1987" w:type="dxa"/>
          </w:tcPr>
          <w:p w14:paraId="25330A83">
            <w:pPr>
              <w:spacing w:after="0" w:line="240" w:lineRule="auto"/>
            </w:pPr>
            <w:r>
              <w:t>Yes</w:t>
            </w:r>
          </w:p>
        </w:tc>
      </w:tr>
      <w:tr w14:paraId="4AF6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F95AE2C">
            <w:pPr>
              <w:spacing w:after="0" w:line="240" w:lineRule="auto"/>
            </w:pPr>
            <w:r>
              <w:t>107</w:t>
            </w:r>
          </w:p>
        </w:tc>
        <w:tc>
          <w:tcPr>
            <w:tcW w:w="1987" w:type="dxa"/>
          </w:tcPr>
          <w:p w14:paraId="4C479624">
            <w:pPr>
              <w:spacing w:after="0" w:line="240" w:lineRule="auto"/>
            </w:pPr>
            <w:r>
              <w:t>Veg Biryani</w:t>
            </w:r>
          </w:p>
        </w:tc>
        <w:tc>
          <w:tcPr>
            <w:tcW w:w="1987" w:type="dxa"/>
          </w:tcPr>
          <w:p w14:paraId="7157B9D8">
            <w:pPr>
              <w:spacing w:after="0" w:line="240" w:lineRule="auto"/>
            </w:pPr>
            <w:r>
              <w:t>Rice</w:t>
            </w:r>
          </w:p>
        </w:tc>
        <w:tc>
          <w:tcPr>
            <w:tcW w:w="1987" w:type="dxa"/>
          </w:tcPr>
          <w:p w14:paraId="4D817A58">
            <w:pPr>
              <w:spacing w:after="0" w:line="240" w:lineRule="auto"/>
            </w:pPr>
            <w:r>
              <w:t>220</w:t>
            </w:r>
          </w:p>
        </w:tc>
        <w:tc>
          <w:tcPr>
            <w:tcW w:w="1987" w:type="dxa"/>
          </w:tcPr>
          <w:p w14:paraId="7B3F6AF1">
            <w:pPr>
              <w:spacing w:after="0" w:line="240" w:lineRule="auto"/>
            </w:pPr>
            <w:r>
              <w:t>Yes</w:t>
            </w:r>
          </w:p>
        </w:tc>
      </w:tr>
      <w:tr w14:paraId="52EE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F5C0350">
            <w:pPr>
              <w:spacing w:after="0" w:line="240" w:lineRule="auto"/>
            </w:pPr>
            <w:r>
              <w:t>108</w:t>
            </w:r>
          </w:p>
        </w:tc>
        <w:tc>
          <w:tcPr>
            <w:tcW w:w="1987" w:type="dxa"/>
          </w:tcPr>
          <w:p w14:paraId="37F8079A">
            <w:pPr>
              <w:spacing w:after="0" w:line="240" w:lineRule="auto"/>
            </w:pPr>
            <w:r>
              <w:t>Noodles</w:t>
            </w:r>
          </w:p>
        </w:tc>
        <w:tc>
          <w:tcPr>
            <w:tcW w:w="1987" w:type="dxa"/>
          </w:tcPr>
          <w:p w14:paraId="41487C62">
            <w:pPr>
              <w:spacing w:after="0" w:line="240" w:lineRule="auto"/>
            </w:pPr>
            <w:r>
              <w:t>Main Course</w:t>
            </w:r>
          </w:p>
        </w:tc>
        <w:tc>
          <w:tcPr>
            <w:tcW w:w="1987" w:type="dxa"/>
          </w:tcPr>
          <w:p w14:paraId="14D8827D">
            <w:pPr>
              <w:spacing w:after="0" w:line="240" w:lineRule="auto"/>
            </w:pPr>
            <w:r>
              <w:t>150</w:t>
            </w:r>
          </w:p>
        </w:tc>
        <w:tc>
          <w:tcPr>
            <w:tcW w:w="1987" w:type="dxa"/>
          </w:tcPr>
          <w:p w14:paraId="5112A271">
            <w:pPr>
              <w:spacing w:after="0" w:line="240" w:lineRule="auto"/>
            </w:pPr>
            <w:r>
              <w:t>No</w:t>
            </w:r>
          </w:p>
        </w:tc>
      </w:tr>
      <w:tr w14:paraId="57D1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8E02B82">
            <w:pPr>
              <w:spacing w:after="0" w:line="240" w:lineRule="auto"/>
            </w:pPr>
            <w:r>
              <w:t>109</w:t>
            </w:r>
          </w:p>
        </w:tc>
        <w:tc>
          <w:tcPr>
            <w:tcW w:w="1987" w:type="dxa"/>
          </w:tcPr>
          <w:p w14:paraId="3AF1EE99">
            <w:pPr>
              <w:spacing w:after="0" w:line="240" w:lineRule="auto"/>
            </w:pPr>
            <w:r>
              <w:t>Fresh Juice</w:t>
            </w:r>
          </w:p>
        </w:tc>
        <w:tc>
          <w:tcPr>
            <w:tcW w:w="1987" w:type="dxa"/>
          </w:tcPr>
          <w:p w14:paraId="6E5B2B49">
            <w:pPr>
              <w:spacing w:after="0" w:line="240" w:lineRule="auto"/>
            </w:pPr>
            <w:r>
              <w:t>Beverage</w:t>
            </w:r>
          </w:p>
        </w:tc>
        <w:tc>
          <w:tcPr>
            <w:tcW w:w="1987" w:type="dxa"/>
          </w:tcPr>
          <w:p w14:paraId="3A988934">
            <w:pPr>
              <w:spacing w:after="0" w:line="240" w:lineRule="auto"/>
            </w:pPr>
            <w:r>
              <w:t>60</w:t>
            </w:r>
          </w:p>
        </w:tc>
        <w:tc>
          <w:tcPr>
            <w:tcW w:w="1987" w:type="dxa"/>
          </w:tcPr>
          <w:p w14:paraId="08D46922">
            <w:pPr>
              <w:spacing w:after="0" w:line="240" w:lineRule="auto"/>
            </w:pPr>
            <w:r>
              <w:t>Yes</w:t>
            </w:r>
          </w:p>
        </w:tc>
      </w:tr>
      <w:tr w14:paraId="1800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DFC5093">
            <w:pPr>
              <w:spacing w:after="0" w:line="240" w:lineRule="auto"/>
            </w:pPr>
            <w:r>
              <w:t>110</w:t>
            </w:r>
          </w:p>
        </w:tc>
        <w:tc>
          <w:tcPr>
            <w:tcW w:w="1987" w:type="dxa"/>
          </w:tcPr>
          <w:p w14:paraId="43ABE2A1">
            <w:pPr>
              <w:spacing w:after="0" w:line="240" w:lineRule="auto"/>
            </w:pPr>
            <w:r>
              <w:t>Ice Cream</w:t>
            </w:r>
          </w:p>
        </w:tc>
        <w:tc>
          <w:tcPr>
            <w:tcW w:w="1987" w:type="dxa"/>
          </w:tcPr>
          <w:p w14:paraId="3422226A">
            <w:pPr>
              <w:spacing w:after="0" w:line="240" w:lineRule="auto"/>
            </w:pPr>
            <w:r>
              <w:t>Dessert</w:t>
            </w:r>
          </w:p>
        </w:tc>
        <w:tc>
          <w:tcPr>
            <w:tcW w:w="1987" w:type="dxa"/>
          </w:tcPr>
          <w:p w14:paraId="1C8F13E0">
            <w:pPr>
              <w:spacing w:after="0" w:line="240" w:lineRule="auto"/>
            </w:pPr>
            <w:r>
              <w:t>80</w:t>
            </w:r>
          </w:p>
        </w:tc>
        <w:tc>
          <w:tcPr>
            <w:tcW w:w="1987" w:type="dxa"/>
          </w:tcPr>
          <w:p w14:paraId="37FA4A46">
            <w:pPr>
              <w:spacing w:after="0" w:line="240" w:lineRule="auto"/>
            </w:pPr>
            <w:r>
              <w:t>Yes</w:t>
            </w:r>
          </w:p>
        </w:tc>
      </w:tr>
    </w:tbl>
    <w:p w14:paraId="58F2DCA5">
      <w:pPr>
        <w:pStyle w:val="3"/>
      </w:pPr>
      <w:r>
        <w:t>Sample Customers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520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807992E">
            <w:pPr>
              <w:spacing w:after="0" w:line="240" w:lineRule="auto"/>
            </w:pPr>
            <w:r>
              <w:rPr>
                <w:b/>
              </w:rPr>
              <w:t>Customer ID</w:t>
            </w:r>
          </w:p>
        </w:tc>
        <w:tc>
          <w:tcPr>
            <w:tcW w:w="2484" w:type="dxa"/>
          </w:tcPr>
          <w:p w14:paraId="568C617C">
            <w:pPr>
              <w:spacing w:after="0" w:line="240" w:lineRule="auto"/>
            </w:pPr>
            <w:r>
              <w:rPr>
                <w:b/>
              </w:rPr>
              <w:t>Name</w:t>
            </w:r>
          </w:p>
        </w:tc>
        <w:tc>
          <w:tcPr>
            <w:tcW w:w="2484" w:type="dxa"/>
          </w:tcPr>
          <w:p w14:paraId="6284C1EA">
            <w:pPr>
              <w:spacing w:after="0" w:line="240" w:lineRule="auto"/>
            </w:pPr>
            <w:r>
              <w:rPr>
                <w:b/>
              </w:rPr>
              <w:t>Email</w:t>
            </w:r>
          </w:p>
        </w:tc>
        <w:tc>
          <w:tcPr>
            <w:tcW w:w="2484" w:type="dxa"/>
          </w:tcPr>
          <w:p w14:paraId="1A100F1E">
            <w:pPr>
              <w:spacing w:after="0" w:line="240" w:lineRule="auto"/>
            </w:pPr>
            <w:r>
              <w:rPr>
                <w:b/>
              </w:rPr>
              <w:t>Role</w:t>
            </w:r>
          </w:p>
        </w:tc>
      </w:tr>
      <w:tr w14:paraId="6A69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2CB0AA7">
            <w:pPr>
              <w:spacing w:after="0" w:line="240" w:lineRule="auto"/>
            </w:pPr>
            <w:r>
              <w:t>C101</w:t>
            </w:r>
          </w:p>
        </w:tc>
        <w:tc>
          <w:tcPr>
            <w:tcW w:w="2484" w:type="dxa"/>
          </w:tcPr>
          <w:p w14:paraId="42644EA8">
            <w:pPr>
              <w:spacing w:after="0" w:line="240" w:lineRule="auto"/>
            </w:pPr>
            <w:r>
              <w:t>Akhila</w:t>
            </w:r>
          </w:p>
        </w:tc>
        <w:tc>
          <w:tcPr>
            <w:tcW w:w="2484" w:type="dxa"/>
          </w:tcPr>
          <w:p w14:paraId="1D2A6066">
            <w:pPr>
              <w:spacing w:after="0" w:line="240" w:lineRule="auto"/>
            </w:pPr>
            <w:r>
              <w:t>akhila@example.com</w:t>
            </w:r>
          </w:p>
        </w:tc>
        <w:tc>
          <w:tcPr>
            <w:tcW w:w="2484" w:type="dxa"/>
          </w:tcPr>
          <w:p w14:paraId="7DC0D99B">
            <w:pPr>
              <w:spacing w:after="0" w:line="240" w:lineRule="auto"/>
            </w:pPr>
            <w:r>
              <w:t>CUSTOMER</w:t>
            </w:r>
          </w:p>
        </w:tc>
      </w:tr>
      <w:tr w14:paraId="5FF6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9CFF9FE">
            <w:pPr>
              <w:spacing w:after="0" w:line="240" w:lineRule="auto"/>
            </w:pPr>
            <w:r>
              <w:t>C102</w:t>
            </w:r>
          </w:p>
        </w:tc>
        <w:tc>
          <w:tcPr>
            <w:tcW w:w="2484" w:type="dxa"/>
          </w:tcPr>
          <w:p w14:paraId="1AB67239">
            <w:pPr>
              <w:spacing w:after="0" w:line="240" w:lineRule="auto"/>
            </w:pPr>
            <w:r>
              <w:t>Ravi</w:t>
            </w:r>
          </w:p>
        </w:tc>
        <w:tc>
          <w:tcPr>
            <w:tcW w:w="2484" w:type="dxa"/>
          </w:tcPr>
          <w:p w14:paraId="6448AC3A">
            <w:pPr>
              <w:spacing w:after="0" w:line="240" w:lineRule="auto"/>
            </w:pPr>
            <w:r>
              <w:t>ravi@example.com</w:t>
            </w:r>
          </w:p>
        </w:tc>
        <w:tc>
          <w:tcPr>
            <w:tcW w:w="2484" w:type="dxa"/>
          </w:tcPr>
          <w:p w14:paraId="53041DC3">
            <w:pPr>
              <w:spacing w:after="0" w:line="240" w:lineRule="auto"/>
            </w:pPr>
            <w:r>
              <w:t>CUSTOMER</w:t>
            </w:r>
          </w:p>
        </w:tc>
      </w:tr>
      <w:tr w14:paraId="739A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3D32778">
            <w:pPr>
              <w:spacing w:after="0" w:line="240" w:lineRule="auto"/>
            </w:pPr>
            <w:r>
              <w:t>C103</w:t>
            </w:r>
          </w:p>
        </w:tc>
        <w:tc>
          <w:tcPr>
            <w:tcW w:w="2484" w:type="dxa"/>
          </w:tcPr>
          <w:p w14:paraId="269DF3FF">
            <w:pPr>
              <w:spacing w:after="0" w:line="240" w:lineRule="auto"/>
            </w:pPr>
            <w:r>
              <w:t>Meena</w:t>
            </w:r>
          </w:p>
        </w:tc>
        <w:tc>
          <w:tcPr>
            <w:tcW w:w="2484" w:type="dxa"/>
          </w:tcPr>
          <w:p w14:paraId="14A64978">
            <w:pPr>
              <w:spacing w:after="0" w:line="240" w:lineRule="auto"/>
            </w:pPr>
            <w:r>
              <w:t>meena@example.com</w:t>
            </w:r>
          </w:p>
        </w:tc>
        <w:tc>
          <w:tcPr>
            <w:tcW w:w="2484" w:type="dxa"/>
          </w:tcPr>
          <w:p w14:paraId="4A5D2D2D">
            <w:pPr>
              <w:spacing w:after="0" w:line="240" w:lineRule="auto"/>
            </w:pPr>
            <w:r>
              <w:t>CUSTOMER</w:t>
            </w:r>
          </w:p>
        </w:tc>
      </w:tr>
    </w:tbl>
    <w:p w14:paraId="1A93AB11">
      <w:pPr>
        <w:pStyle w:val="3"/>
      </w:pPr>
      <w:r>
        <w:t>Sample Orders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EA5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E167D60">
            <w:pPr>
              <w:spacing w:after="0" w:line="240" w:lineRule="auto"/>
            </w:pPr>
            <w:r>
              <w:rPr>
                <w:b/>
              </w:rPr>
              <w:t>Order ID</w:t>
            </w:r>
          </w:p>
        </w:tc>
        <w:tc>
          <w:tcPr>
            <w:tcW w:w="2484" w:type="dxa"/>
          </w:tcPr>
          <w:p w14:paraId="2FD48951">
            <w:pPr>
              <w:spacing w:after="0" w:line="240" w:lineRule="auto"/>
            </w:pPr>
            <w:r>
              <w:rPr>
                <w:b/>
              </w:rPr>
              <w:t>Customer</w:t>
            </w:r>
          </w:p>
        </w:tc>
        <w:tc>
          <w:tcPr>
            <w:tcW w:w="2484" w:type="dxa"/>
          </w:tcPr>
          <w:p w14:paraId="07A4C02C">
            <w:pPr>
              <w:spacing w:after="0" w:line="240" w:lineRule="auto"/>
            </w:pPr>
            <w:r>
              <w:rPr>
                <w:b/>
              </w:rPr>
              <w:t>Total</w:t>
            </w:r>
          </w:p>
        </w:tc>
        <w:tc>
          <w:tcPr>
            <w:tcW w:w="2484" w:type="dxa"/>
          </w:tcPr>
          <w:p w14:paraId="566CFFFF">
            <w:pPr>
              <w:spacing w:after="0" w:line="240" w:lineRule="auto"/>
            </w:pPr>
            <w:r>
              <w:rPr>
                <w:b/>
              </w:rPr>
              <w:t>Status</w:t>
            </w:r>
          </w:p>
        </w:tc>
      </w:tr>
      <w:tr w14:paraId="22B0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5DD6141">
            <w:pPr>
              <w:spacing w:after="0" w:line="240" w:lineRule="auto"/>
            </w:pPr>
            <w:r>
              <w:t>5001</w:t>
            </w:r>
          </w:p>
        </w:tc>
        <w:tc>
          <w:tcPr>
            <w:tcW w:w="2484" w:type="dxa"/>
          </w:tcPr>
          <w:p w14:paraId="38E8B5E2">
            <w:pPr>
              <w:spacing w:after="0" w:line="240" w:lineRule="auto"/>
            </w:pPr>
            <w:r>
              <w:t>C101</w:t>
            </w:r>
          </w:p>
        </w:tc>
        <w:tc>
          <w:tcPr>
            <w:tcW w:w="2484" w:type="dxa"/>
          </w:tcPr>
          <w:p w14:paraId="52966C94">
            <w:pPr>
              <w:spacing w:after="0" w:line="240" w:lineRule="auto"/>
            </w:pPr>
            <w:r>
              <w:t>460</w:t>
            </w:r>
          </w:p>
        </w:tc>
        <w:tc>
          <w:tcPr>
            <w:tcW w:w="2484" w:type="dxa"/>
          </w:tcPr>
          <w:p w14:paraId="6FD03C8F">
            <w:pPr>
              <w:spacing w:after="0" w:line="240" w:lineRule="auto"/>
            </w:pPr>
            <w:r>
              <w:t>PLACED</w:t>
            </w:r>
          </w:p>
        </w:tc>
      </w:tr>
      <w:tr w14:paraId="40000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C0D2ED9">
            <w:pPr>
              <w:spacing w:after="0" w:line="240" w:lineRule="auto"/>
            </w:pPr>
            <w:r>
              <w:t>5002</w:t>
            </w:r>
          </w:p>
        </w:tc>
        <w:tc>
          <w:tcPr>
            <w:tcW w:w="2484" w:type="dxa"/>
          </w:tcPr>
          <w:p w14:paraId="00CB3292">
            <w:pPr>
              <w:spacing w:after="0" w:line="240" w:lineRule="auto"/>
            </w:pPr>
            <w:r>
              <w:t>C102</w:t>
            </w:r>
          </w:p>
        </w:tc>
        <w:tc>
          <w:tcPr>
            <w:tcW w:w="2484" w:type="dxa"/>
          </w:tcPr>
          <w:p w14:paraId="0E5FC88F">
            <w:pPr>
              <w:spacing w:after="0" w:line="240" w:lineRule="auto"/>
            </w:pPr>
            <w:r>
              <w:t>500</w:t>
            </w:r>
          </w:p>
        </w:tc>
        <w:tc>
          <w:tcPr>
            <w:tcW w:w="2484" w:type="dxa"/>
          </w:tcPr>
          <w:p w14:paraId="0B9DCE4D">
            <w:pPr>
              <w:spacing w:after="0" w:line="240" w:lineRule="auto"/>
            </w:pPr>
            <w:r>
              <w:t>PREPARING</w:t>
            </w:r>
          </w:p>
        </w:tc>
      </w:tr>
      <w:tr w14:paraId="6B77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D5A4B7F">
            <w:pPr>
              <w:spacing w:after="0" w:line="240" w:lineRule="auto"/>
            </w:pPr>
            <w:r>
              <w:t>5003</w:t>
            </w:r>
          </w:p>
        </w:tc>
        <w:tc>
          <w:tcPr>
            <w:tcW w:w="2484" w:type="dxa"/>
          </w:tcPr>
          <w:p w14:paraId="6C0F2E16">
            <w:pPr>
              <w:spacing w:after="0" w:line="240" w:lineRule="auto"/>
            </w:pPr>
            <w:r>
              <w:t>C103</w:t>
            </w:r>
          </w:p>
        </w:tc>
        <w:tc>
          <w:tcPr>
            <w:tcW w:w="2484" w:type="dxa"/>
          </w:tcPr>
          <w:p w14:paraId="1D67F1DD">
            <w:pPr>
              <w:spacing w:after="0" w:line="240" w:lineRule="auto"/>
            </w:pPr>
            <w:r>
              <w:t>320</w:t>
            </w:r>
          </w:p>
        </w:tc>
        <w:tc>
          <w:tcPr>
            <w:tcW w:w="2484" w:type="dxa"/>
          </w:tcPr>
          <w:p w14:paraId="37B6661B">
            <w:pPr>
              <w:spacing w:after="0" w:line="240" w:lineRule="auto"/>
            </w:pPr>
            <w:r>
              <w:t>DELIVERED</w:t>
            </w:r>
          </w:p>
        </w:tc>
      </w:tr>
    </w:tbl>
    <w:p w14:paraId="5A391E1F"/>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default"/>
    <w:sig w:usb0="00000001" w:usb1="02000000" w:usb2="08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9B8FE">
    <w:pPr>
      <w:pStyle w:val="18"/>
      <w:jc w:val="center"/>
    </w:pPr>
    <w:r>
      <w:t xml:space="preserve">Food Ordering System Using Java with DSA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9A0028A"/>
    <w:multiLevelType w:val="multilevel"/>
    <w:tmpl w:val="09A002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A631F86"/>
    <w:multiLevelType w:val="multilevel"/>
    <w:tmpl w:val="0A631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A8A7065"/>
    <w:multiLevelType w:val="multilevel"/>
    <w:tmpl w:val="0A8A70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9D631A"/>
    <w:multiLevelType w:val="multilevel"/>
    <w:tmpl w:val="189D63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8C90B7E"/>
    <w:multiLevelType w:val="multilevel"/>
    <w:tmpl w:val="18C90B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95C1D56"/>
    <w:multiLevelType w:val="multilevel"/>
    <w:tmpl w:val="195C1D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693FDC"/>
    <w:multiLevelType w:val="multilevel"/>
    <w:tmpl w:val="1F693F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13C226B"/>
    <w:multiLevelType w:val="multilevel"/>
    <w:tmpl w:val="213C22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74950C6"/>
    <w:multiLevelType w:val="multilevel"/>
    <w:tmpl w:val="274950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F9B0CA8"/>
    <w:multiLevelType w:val="multilevel"/>
    <w:tmpl w:val="2F9B0C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27C0489"/>
    <w:multiLevelType w:val="multilevel"/>
    <w:tmpl w:val="327C04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4552C17"/>
    <w:multiLevelType w:val="multilevel"/>
    <w:tmpl w:val="44552C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D527EE7"/>
    <w:multiLevelType w:val="multilevel"/>
    <w:tmpl w:val="4D527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DEC13F9"/>
    <w:multiLevelType w:val="multilevel"/>
    <w:tmpl w:val="4DEC13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06A4231"/>
    <w:multiLevelType w:val="multilevel"/>
    <w:tmpl w:val="506A4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8CD02C6"/>
    <w:multiLevelType w:val="multilevel"/>
    <w:tmpl w:val="58CD02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CB669D1"/>
    <w:multiLevelType w:val="multilevel"/>
    <w:tmpl w:val="5CB669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0A905AB"/>
    <w:multiLevelType w:val="multilevel"/>
    <w:tmpl w:val="60A905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4072505"/>
    <w:multiLevelType w:val="multilevel"/>
    <w:tmpl w:val="640725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8AC4B27"/>
    <w:multiLevelType w:val="multilevel"/>
    <w:tmpl w:val="68AC4B2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AD712FF"/>
    <w:multiLevelType w:val="multilevel"/>
    <w:tmpl w:val="6AD712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CEE326E"/>
    <w:multiLevelType w:val="multilevel"/>
    <w:tmpl w:val="6CEE32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2556613"/>
    <w:multiLevelType w:val="multilevel"/>
    <w:tmpl w:val="72556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5F577B8"/>
    <w:multiLevelType w:val="multilevel"/>
    <w:tmpl w:val="75F57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D7F3222"/>
    <w:multiLevelType w:val="multilevel"/>
    <w:tmpl w:val="7D7F32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FAB2988"/>
    <w:multiLevelType w:val="multilevel"/>
    <w:tmpl w:val="7FAB29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4"/>
  </w:num>
  <w:num w:numId="8">
    <w:abstractNumId w:val="27"/>
  </w:num>
  <w:num w:numId="9">
    <w:abstractNumId w:val="22"/>
  </w:num>
  <w:num w:numId="10">
    <w:abstractNumId w:val="16"/>
  </w:num>
  <w:num w:numId="11">
    <w:abstractNumId w:val="25"/>
  </w:num>
  <w:num w:numId="12">
    <w:abstractNumId w:val="8"/>
  </w:num>
  <w:num w:numId="13">
    <w:abstractNumId w:val="10"/>
  </w:num>
  <w:num w:numId="14">
    <w:abstractNumId w:val="15"/>
  </w:num>
  <w:num w:numId="15">
    <w:abstractNumId w:val="17"/>
  </w:num>
  <w:num w:numId="16">
    <w:abstractNumId w:val="31"/>
  </w:num>
  <w:num w:numId="17">
    <w:abstractNumId w:val="26"/>
  </w:num>
  <w:num w:numId="18">
    <w:abstractNumId w:val="23"/>
  </w:num>
  <w:num w:numId="19">
    <w:abstractNumId w:val="18"/>
  </w:num>
  <w:num w:numId="20">
    <w:abstractNumId w:val="29"/>
  </w:num>
  <w:num w:numId="21">
    <w:abstractNumId w:val="14"/>
  </w:num>
  <w:num w:numId="22">
    <w:abstractNumId w:val="7"/>
  </w:num>
  <w:num w:numId="23">
    <w:abstractNumId w:val="12"/>
  </w:num>
  <w:num w:numId="24">
    <w:abstractNumId w:val="13"/>
  </w:num>
  <w:num w:numId="25">
    <w:abstractNumId w:val="11"/>
  </w:num>
  <w:num w:numId="26">
    <w:abstractNumId w:val="30"/>
  </w:num>
  <w:num w:numId="27">
    <w:abstractNumId w:val="21"/>
  </w:num>
  <w:num w:numId="28">
    <w:abstractNumId w:val="19"/>
  </w:num>
  <w:num w:numId="29">
    <w:abstractNumId w:val="9"/>
  </w:num>
  <w:num w:numId="30">
    <w:abstractNumId w:val="6"/>
  </w:num>
  <w:num w:numId="31">
    <w:abstractNumId w:val="2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83D"/>
    <w:rsid w:val="00034616"/>
    <w:rsid w:val="0006063C"/>
    <w:rsid w:val="0015074B"/>
    <w:rsid w:val="00157AB2"/>
    <w:rsid w:val="001A12D0"/>
    <w:rsid w:val="001C461B"/>
    <w:rsid w:val="0029639D"/>
    <w:rsid w:val="002E73E8"/>
    <w:rsid w:val="00326F90"/>
    <w:rsid w:val="0042606F"/>
    <w:rsid w:val="00495E6F"/>
    <w:rsid w:val="004B6F76"/>
    <w:rsid w:val="00591776"/>
    <w:rsid w:val="007A51E0"/>
    <w:rsid w:val="0080213D"/>
    <w:rsid w:val="009F793D"/>
    <w:rsid w:val="00A747D0"/>
    <w:rsid w:val="00AA1D8D"/>
    <w:rsid w:val="00AC2674"/>
    <w:rsid w:val="00B1063A"/>
    <w:rsid w:val="00B431E0"/>
    <w:rsid w:val="00B47730"/>
    <w:rsid w:val="00BA2521"/>
    <w:rsid w:val="00C05AEE"/>
    <w:rsid w:val="00CB0664"/>
    <w:rsid w:val="00E34A18"/>
    <w:rsid w:val="00E94657"/>
    <w:rsid w:val="00EE2F76"/>
    <w:rsid w:val="00F000BE"/>
    <w:rsid w:val="00F811B9"/>
    <w:rsid w:val="00FC693F"/>
    <w:rsid w:val="4AF83B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HTML Preformatted"/>
    <w:basedOn w:val="1"/>
    <w:link w:val="16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68">
    <w:name w:val="HTML Preformatted Char"/>
    <w:basedOn w:val="11"/>
    <w:link w:val="21"/>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2315</Words>
  <Characters>14544</Characters>
  <Lines>536</Lines>
  <Paragraphs>151</Paragraphs>
  <TotalTime>16</TotalTime>
  <ScaleCrop>false</ScaleCrop>
  <LinksUpToDate>false</LinksUpToDate>
  <CharactersWithSpaces>16706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2026-09-04T05:06:00Z</dcterms:created>
  <dc:creator>python-docx</dc:creator>
  <dc:description>generated by python-docx</dc:description>
  <cp:lastModifiedBy>samyu</cp:lastModifiedBy>
  <dcterms:modified xsi:type="dcterms:W3CDTF">2026-09-05T08:49:24Z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1033-12.1.0.26880</vt:lpwstr>
  </property>
  <property fmtid="{D5CDD505-2E9C-101B-9397-08002B2CF9AE}" pid="4" name="ICV">
    <vt:lpwstr>E850F9C6259942DBA98E0EE0DB3B76F1_13</vt:lpwstr>
  </property>
</Properties>
</file>